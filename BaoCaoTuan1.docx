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7195" w:rsidRDefault="00502782">
      <w:pPr>
        <w:jc w:val="center"/>
        <w:rPr>
          <w:rFonts w:cs="Times New Roman"/>
          <w:b/>
          <w:sz w:val="28"/>
          <w:szCs w:val="28"/>
        </w:rPr>
      </w:pPr>
      <w:r>
        <w:rPr>
          <w:rFonts w:ascii="Aptos Display" w:hAnsi="Aptos Display" w:cs="Aptos Display"/>
          <w:noProof/>
          <w:sz w:val="28"/>
          <w:szCs w:val="28"/>
        </w:rPr>
        <w:drawing>
          <wp:anchor distT="0" distB="0" distL="0" distR="0" simplePos="0" relativeHeight="251656192" behindDoc="1" locked="0" layoutInCell="1" allowOverlap="1">
            <wp:simplePos x="0" y="0"/>
            <wp:positionH relativeFrom="margin">
              <wp:align>left</wp:align>
            </wp:positionH>
            <wp:positionV relativeFrom="margin">
              <wp:posOffset>-213360</wp:posOffset>
            </wp:positionV>
            <wp:extent cx="5715000" cy="9146540"/>
            <wp:effectExtent l="19050" t="19050" r="19050" b="1651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5716176" cy="9148603"/>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Pr>
          <w:rFonts w:cs="Times New Roman"/>
          <w:b/>
          <w:sz w:val="28"/>
          <w:szCs w:val="28"/>
        </w:rPr>
        <w:t>BỘ GIÁO DỤC VÀ ĐÀO TẠO</w:t>
      </w:r>
    </w:p>
    <w:p w:rsidR="001B7195" w:rsidRDefault="00502782">
      <w:pPr>
        <w:ind w:firstLine="284"/>
        <w:jc w:val="center"/>
        <w:rPr>
          <w:rFonts w:cs="Times New Roman"/>
          <w:b/>
          <w:sz w:val="28"/>
          <w:szCs w:val="28"/>
        </w:rPr>
      </w:pPr>
      <w:r>
        <w:rPr>
          <w:rFonts w:cs="Times New Roman"/>
          <w:b/>
          <w:sz w:val="28"/>
          <w:szCs w:val="28"/>
        </w:rPr>
        <w:t>TRƯỜNG ĐẠI HỌC CÔNG NGHỆ KỸ THUẬT TP. HCM</w:t>
      </w:r>
    </w:p>
    <w:p w:rsidR="001B7195" w:rsidRDefault="00502782">
      <w:pPr>
        <w:ind w:firstLine="426"/>
        <w:jc w:val="center"/>
        <w:rPr>
          <w:rFonts w:cs="Times New Roman"/>
          <w:b/>
          <w:bCs/>
          <w:sz w:val="28"/>
          <w:szCs w:val="28"/>
          <w:lang w:val="vi-VN"/>
        </w:rPr>
      </w:pPr>
      <w:r>
        <w:rPr>
          <w:rFonts w:cs="Times New Roman"/>
          <w:b/>
          <w:bCs/>
          <w:sz w:val="28"/>
          <w:szCs w:val="28"/>
        </w:rPr>
        <w:t>KHOA CÔNG</w:t>
      </w:r>
      <w:r>
        <w:rPr>
          <w:rFonts w:cs="Times New Roman"/>
          <w:b/>
          <w:bCs/>
          <w:sz w:val="28"/>
          <w:szCs w:val="28"/>
          <w:lang w:val="vi-VN"/>
        </w:rPr>
        <w:t xml:space="preserve"> NGHỆ THÔNG TIN</w:t>
      </w:r>
    </w:p>
    <w:p w:rsidR="001B7195" w:rsidRDefault="00502782">
      <w:pPr>
        <w:jc w:val="center"/>
        <w:rPr>
          <w:b/>
        </w:rPr>
      </w:pPr>
      <w:r>
        <w:rPr>
          <w:b/>
          <w:bCs/>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222885</wp:posOffset>
            </wp:positionV>
            <wp:extent cx="148590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b="7706"/>
                    <a:stretch>
                      <a:fillRect/>
                    </a:stretch>
                  </pic:blipFill>
                  <pic:spPr>
                    <a:xfrm>
                      <a:off x="0" y="0"/>
                      <a:ext cx="1485610" cy="1308100"/>
                    </a:xfrm>
                    <a:prstGeom prst="rect">
                      <a:avLst/>
                    </a:prstGeom>
                    <a:noFill/>
                    <a:ln>
                      <a:noFill/>
                    </a:ln>
                  </pic:spPr>
                </pic:pic>
              </a:graphicData>
            </a:graphic>
          </wp:anchor>
        </w:drawing>
      </w:r>
      <w:r>
        <w:rPr>
          <w:b/>
        </w:rPr>
        <w:sym w:font="Wingdings" w:char="F098"/>
      </w:r>
      <w:r>
        <w:rPr>
          <w:b/>
        </w:rPr>
        <w:sym w:font="Wingdings" w:char="F026"/>
      </w:r>
      <w:r>
        <w:rPr>
          <w:b/>
        </w:rPr>
        <w:sym w:font="Wingdings" w:char="F099"/>
      </w:r>
    </w:p>
    <w:p w:rsidR="001B7195" w:rsidRDefault="001B7195">
      <w:pPr>
        <w:ind w:firstLine="426"/>
        <w:jc w:val="center"/>
        <w:rPr>
          <w:rFonts w:cs="Times New Roman"/>
          <w:b/>
          <w:bCs/>
          <w:sz w:val="28"/>
          <w:szCs w:val="28"/>
          <w:lang w:val="vi-VN"/>
        </w:rPr>
      </w:pPr>
    </w:p>
    <w:p w:rsidR="001B7195" w:rsidRDefault="001B7195">
      <w:pPr>
        <w:ind w:firstLine="426"/>
        <w:jc w:val="center"/>
        <w:rPr>
          <w:rFonts w:cs="Times New Roman"/>
          <w:b/>
          <w:sz w:val="28"/>
          <w:szCs w:val="28"/>
          <w:lang w:val="vi-VN"/>
        </w:rPr>
      </w:pPr>
    </w:p>
    <w:p w:rsidR="001B7195" w:rsidRDefault="001B7195">
      <w:pPr>
        <w:ind w:firstLine="426"/>
        <w:jc w:val="center"/>
        <w:rPr>
          <w:rFonts w:cs="Times New Roman"/>
          <w:b/>
          <w:sz w:val="32"/>
          <w:szCs w:val="32"/>
        </w:rPr>
      </w:pPr>
    </w:p>
    <w:p w:rsidR="001B7195" w:rsidRDefault="001B7195">
      <w:pPr>
        <w:tabs>
          <w:tab w:val="left" w:pos="3885"/>
          <w:tab w:val="center" w:pos="4535"/>
        </w:tabs>
        <w:rPr>
          <w:rFonts w:cs="Times New Roman"/>
          <w:b/>
          <w:sz w:val="32"/>
          <w:szCs w:val="32"/>
        </w:rPr>
      </w:pPr>
    </w:p>
    <w:p w:rsidR="001B7195" w:rsidRDefault="001B7195">
      <w:pPr>
        <w:jc w:val="center"/>
        <w:rPr>
          <w:rFonts w:cs="Times New Roman"/>
          <w:b/>
          <w:sz w:val="30"/>
          <w:szCs w:val="30"/>
        </w:rPr>
      </w:pPr>
    </w:p>
    <w:p w:rsidR="001B7195" w:rsidRDefault="00502782">
      <w:pPr>
        <w:jc w:val="center"/>
        <w:rPr>
          <w:rFonts w:cs="Times New Roman"/>
          <w:b/>
          <w:sz w:val="30"/>
          <w:szCs w:val="30"/>
        </w:rPr>
      </w:pPr>
      <w:r>
        <w:rPr>
          <w:rFonts w:cs="Times New Roman"/>
          <w:b/>
          <w:sz w:val="30"/>
          <w:szCs w:val="30"/>
        </w:rPr>
        <w:t>BÁO CÁO ĐỒ</w:t>
      </w:r>
      <w:r>
        <w:rPr>
          <w:rFonts w:cs="Times New Roman"/>
          <w:b/>
          <w:sz w:val="30"/>
          <w:szCs w:val="30"/>
          <w:lang w:val="vi-VN"/>
        </w:rPr>
        <w:t xml:space="preserve"> ÁN CUỐI KỲ</w:t>
      </w:r>
      <w:r>
        <w:rPr>
          <w:rFonts w:cs="Times New Roman"/>
          <w:b/>
          <w:sz w:val="30"/>
          <w:szCs w:val="30"/>
        </w:rPr>
        <w:t xml:space="preserve"> TUẦN 1</w:t>
      </w:r>
    </w:p>
    <w:p w:rsidR="001B7195" w:rsidRDefault="00502782">
      <w:pPr>
        <w:jc w:val="center"/>
        <w:rPr>
          <w:rFonts w:cs="Times New Roman"/>
          <w:b/>
          <w:sz w:val="30"/>
          <w:szCs w:val="30"/>
        </w:rPr>
      </w:pPr>
      <w:r>
        <w:rPr>
          <w:rFonts w:cs="Times New Roman"/>
          <w:b/>
          <w:sz w:val="30"/>
          <w:szCs w:val="30"/>
          <w:lang w:val="vi-VN"/>
        </w:rPr>
        <w:t>MÔN</w:t>
      </w:r>
      <w:r>
        <w:rPr>
          <w:rFonts w:cs="Times New Roman"/>
          <w:b/>
          <w:sz w:val="30"/>
          <w:szCs w:val="30"/>
        </w:rPr>
        <w:t xml:space="preserve"> ĐIỆN TOÁN ĐÁM MÂY</w:t>
      </w:r>
    </w:p>
    <w:p w:rsidR="001B7195" w:rsidRDefault="001B7195">
      <w:pPr>
        <w:ind w:firstLine="426"/>
        <w:jc w:val="center"/>
        <w:rPr>
          <w:rFonts w:cs="Times New Roman"/>
          <w:b/>
          <w:sz w:val="32"/>
          <w:szCs w:val="32"/>
          <w:lang w:val="vi-VN"/>
        </w:rPr>
      </w:pPr>
    </w:p>
    <w:p w:rsidR="001B7195" w:rsidRDefault="00502782">
      <w:pPr>
        <w:spacing w:after="0" w:line="360" w:lineRule="auto"/>
        <w:jc w:val="center"/>
        <w:rPr>
          <w:rFonts w:cs="Times New Roman"/>
          <w:b/>
          <w:color w:val="000000" w:themeColor="text1"/>
          <w:sz w:val="32"/>
          <w:szCs w:val="32"/>
        </w:rPr>
      </w:pPr>
      <w:r>
        <w:rPr>
          <w:rFonts w:cs="Times New Roman"/>
          <w:b/>
          <w:color w:val="000000" w:themeColor="text1"/>
          <w:sz w:val="32"/>
          <w:szCs w:val="32"/>
        </w:rPr>
        <w:t xml:space="preserve">DỰ ÁN SỐ HÓA HÓA ĐƠN VÀ BIỂU MẪU </w:t>
      </w:r>
    </w:p>
    <w:p w:rsidR="001B7195" w:rsidRDefault="00502782">
      <w:pPr>
        <w:spacing w:after="0" w:line="360" w:lineRule="auto"/>
        <w:jc w:val="center"/>
        <w:rPr>
          <w:rFonts w:cs="Times New Roman"/>
          <w:b/>
          <w:color w:val="000000" w:themeColor="text1"/>
          <w:sz w:val="32"/>
          <w:szCs w:val="32"/>
        </w:rPr>
      </w:pPr>
      <w:r>
        <w:rPr>
          <w:rFonts w:cs="Times New Roman"/>
          <w:b/>
          <w:color w:val="000000" w:themeColor="text1"/>
          <w:sz w:val="32"/>
          <w:szCs w:val="32"/>
        </w:rPr>
        <w:t>VỚI AMAZON TEXTRACT</w:t>
      </w:r>
    </w:p>
    <w:p w:rsidR="001B7195" w:rsidRDefault="00502782">
      <w:pPr>
        <w:pStyle w:val="BodyText"/>
        <w:spacing w:line="360" w:lineRule="auto"/>
        <w:jc w:val="center"/>
        <w:rPr>
          <w:rFonts w:eastAsiaTheme="minorHAnsi"/>
          <w:b/>
          <w:sz w:val="28"/>
          <w:szCs w:val="28"/>
        </w:rPr>
      </w:pPr>
      <w:r>
        <w:rPr>
          <w:b/>
          <w:sz w:val="32"/>
          <w:szCs w:val="32"/>
        </w:rPr>
        <w:t xml:space="preserve"> </w:t>
      </w:r>
      <w:r>
        <w:rPr>
          <w:rFonts w:eastAsiaTheme="minorHAnsi"/>
          <w:b/>
          <w:sz w:val="28"/>
          <w:szCs w:val="28"/>
        </w:rPr>
        <w:t>H</w:t>
      </w:r>
      <w:r>
        <w:rPr>
          <w:rFonts w:eastAsiaTheme="minorHAnsi"/>
          <w:b/>
          <w:sz w:val="28"/>
          <w:szCs w:val="28"/>
        </w:rPr>
        <w:t>Ọ</w:t>
      </w:r>
      <w:r>
        <w:rPr>
          <w:rFonts w:eastAsiaTheme="minorHAnsi"/>
          <w:b/>
          <w:sz w:val="28"/>
          <w:szCs w:val="28"/>
        </w:rPr>
        <w:t>C K</w:t>
      </w:r>
      <w:r>
        <w:rPr>
          <w:rFonts w:eastAsiaTheme="minorHAnsi"/>
          <w:b/>
          <w:sz w:val="28"/>
          <w:szCs w:val="28"/>
        </w:rPr>
        <w:t>Ỳ</w:t>
      </w:r>
      <w:r>
        <w:rPr>
          <w:rFonts w:eastAsiaTheme="minorHAnsi"/>
          <w:b/>
          <w:sz w:val="28"/>
          <w:szCs w:val="28"/>
        </w:rPr>
        <w:t xml:space="preserve"> 1 – NĂM H</w:t>
      </w:r>
      <w:r>
        <w:rPr>
          <w:rFonts w:eastAsiaTheme="minorHAnsi"/>
          <w:b/>
          <w:sz w:val="28"/>
          <w:szCs w:val="28"/>
        </w:rPr>
        <w:t>Ọ</w:t>
      </w:r>
      <w:r>
        <w:rPr>
          <w:rFonts w:eastAsiaTheme="minorHAnsi"/>
          <w:b/>
          <w:sz w:val="28"/>
          <w:szCs w:val="28"/>
        </w:rPr>
        <w:t>C 2026 – 2027</w:t>
      </w:r>
    </w:p>
    <w:p w:rsidR="001B7195" w:rsidRDefault="001B7195">
      <w:pPr>
        <w:pStyle w:val="BodyText"/>
        <w:spacing w:line="360" w:lineRule="auto"/>
        <w:jc w:val="center"/>
        <w:rPr>
          <w:rFonts w:eastAsiaTheme="minorHAnsi"/>
          <w:b/>
          <w:bCs/>
          <w:sz w:val="28"/>
          <w:szCs w:val="28"/>
        </w:rPr>
      </w:pPr>
    </w:p>
    <w:p w:rsidR="001B7195" w:rsidRDefault="00502782">
      <w:pPr>
        <w:jc w:val="center"/>
        <w:rPr>
          <w:rFonts w:cs="Times New Roman"/>
          <w:bCs/>
          <w:sz w:val="28"/>
          <w:szCs w:val="28"/>
        </w:rPr>
      </w:pPr>
      <w:r>
        <w:rPr>
          <w:rFonts w:cs="Times New Roman"/>
          <w:b/>
          <w:sz w:val="28"/>
          <w:szCs w:val="28"/>
          <w:lang w:val="vi-VN"/>
        </w:rPr>
        <w:t xml:space="preserve">  </w:t>
      </w:r>
      <w:r>
        <w:rPr>
          <w:rFonts w:cs="Times New Roman"/>
          <w:bCs/>
          <w:sz w:val="28"/>
          <w:szCs w:val="28"/>
        </w:rPr>
        <w:t xml:space="preserve">GVHD: </w:t>
      </w:r>
      <w:r>
        <w:t xml:space="preserve">TS. </w:t>
      </w:r>
      <w:r>
        <w:t>Huỳnh Xuân Phụng</w:t>
      </w:r>
    </w:p>
    <w:p w:rsidR="001B7195" w:rsidRDefault="00502782">
      <w:pPr>
        <w:ind w:left="2160" w:firstLine="720"/>
        <w:rPr>
          <w:rFonts w:cs="Times New Roman"/>
          <w:bCs/>
          <w:sz w:val="28"/>
          <w:szCs w:val="28"/>
        </w:rPr>
      </w:pPr>
      <w:r>
        <w:rPr>
          <w:rFonts w:cs="Times New Roman"/>
          <w:bCs/>
          <w:sz w:val="28"/>
          <w:szCs w:val="28"/>
        </w:rPr>
        <w:t>Mã học phần: 261CLCO332779_05</w:t>
      </w:r>
    </w:p>
    <w:p w:rsidR="001B7195" w:rsidRDefault="00502782">
      <w:pPr>
        <w:ind w:left="2160" w:firstLine="720"/>
        <w:rPr>
          <w:rFonts w:cs="Times New Roman"/>
          <w:bCs/>
          <w:sz w:val="28"/>
          <w:szCs w:val="28"/>
        </w:rPr>
      </w:pPr>
      <w:r>
        <w:rPr>
          <w:rFonts w:cs="Times New Roman"/>
          <w:bCs/>
          <w:sz w:val="28"/>
          <w:szCs w:val="28"/>
        </w:rPr>
        <w:t>Sinh</w:t>
      </w:r>
      <w:r>
        <w:rPr>
          <w:rFonts w:cs="Times New Roman"/>
          <w:bCs/>
          <w:sz w:val="28"/>
          <w:szCs w:val="28"/>
          <w:lang w:val="vi-VN"/>
        </w:rPr>
        <w:t xml:space="preserve"> viên thực hiện:</w:t>
      </w:r>
    </w:p>
    <w:tbl>
      <w:tblPr>
        <w:tblStyle w:val="TableGrid"/>
        <w:tblW w:w="5529" w:type="dxa"/>
        <w:tblInd w:w="2870" w:type="dxa"/>
        <w:tblLook w:val="04A0" w:firstRow="1" w:lastRow="0" w:firstColumn="1" w:lastColumn="0" w:noHBand="0" w:noVBand="1"/>
      </w:tblPr>
      <w:tblGrid>
        <w:gridCol w:w="4193"/>
        <w:gridCol w:w="1336"/>
      </w:tblGrid>
      <w:tr w:rsidR="001B7195">
        <w:trPr>
          <w:trHeight w:val="448"/>
        </w:trPr>
        <w:tc>
          <w:tcPr>
            <w:tcW w:w="4193" w:type="dxa"/>
            <w:vAlign w:val="center"/>
          </w:tcPr>
          <w:p w:rsidR="001B7195" w:rsidRDefault="00502782">
            <w:pPr>
              <w:jc w:val="center"/>
              <w:rPr>
                <w:rFonts w:cs="Times New Roman"/>
                <w:b/>
                <w:sz w:val="28"/>
                <w:szCs w:val="28"/>
              </w:rPr>
            </w:pPr>
            <w:r>
              <w:rPr>
                <w:rFonts w:cs="Times New Roman"/>
                <w:b/>
                <w:sz w:val="28"/>
                <w:szCs w:val="28"/>
              </w:rPr>
              <w:t>HỌ VÀ TÊN</w:t>
            </w:r>
          </w:p>
        </w:tc>
        <w:tc>
          <w:tcPr>
            <w:tcW w:w="1336" w:type="dxa"/>
            <w:vAlign w:val="center"/>
          </w:tcPr>
          <w:p w:rsidR="001B7195" w:rsidRDefault="00502782">
            <w:pPr>
              <w:jc w:val="center"/>
              <w:rPr>
                <w:rFonts w:cs="Times New Roman"/>
                <w:b/>
                <w:sz w:val="28"/>
                <w:szCs w:val="28"/>
              </w:rPr>
            </w:pPr>
            <w:r>
              <w:rPr>
                <w:rFonts w:cs="Times New Roman"/>
                <w:b/>
                <w:sz w:val="28"/>
                <w:szCs w:val="28"/>
              </w:rPr>
              <w:t>MSSV</w:t>
            </w:r>
          </w:p>
        </w:tc>
      </w:tr>
      <w:tr w:rsidR="001B7195">
        <w:trPr>
          <w:trHeight w:val="448"/>
        </w:trPr>
        <w:tc>
          <w:tcPr>
            <w:tcW w:w="4193" w:type="dxa"/>
            <w:vAlign w:val="center"/>
          </w:tcPr>
          <w:p w:rsidR="001B7195" w:rsidRDefault="00502782">
            <w:pPr>
              <w:rPr>
                <w:rFonts w:cs="Times New Roman"/>
                <w:sz w:val="28"/>
                <w:szCs w:val="28"/>
              </w:rPr>
            </w:pPr>
            <w:r>
              <w:rPr>
                <w:rFonts w:cs="Times New Roman"/>
                <w:sz w:val="28"/>
                <w:szCs w:val="28"/>
              </w:rPr>
              <w:t>Ninh Nguyễn Minh Tuyên</w:t>
            </w:r>
          </w:p>
        </w:tc>
        <w:tc>
          <w:tcPr>
            <w:tcW w:w="1336" w:type="dxa"/>
            <w:vAlign w:val="center"/>
          </w:tcPr>
          <w:p w:rsidR="001B7195" w:rsidRDefault="00502782">
            <w:pPr>
              <w:rPr>
                <w:rFonts w:cs="Times New Roman"/>
                <w:sz w:val="28"/>
                <w:szCs w:val="28"/>
              </w:rPr>
            </w:pPr>
            <w:r>
              <w:rPr>
                <w:rFonts w:cs="Times New Roman"/>
                <w:sz w:val="28"/>
                <w:szCs w:val="28"/>
              </w:rPr>
              <w:t>24110372</w:t>
            </w:r>
          </w:p>
        </w:tc>
      </w:tr>
      <w:tr w:rsidR="001B7195">
        <w:trPr>
          <w:trHeight w:val="425"/>
        </w:trPr>
        <w:tc>
          <w:tcPr>
            <w:tcW w:w="4193" w:type="dxa"/>
            <w:vAlign w:val="center"/>
          </w:tcPr>
          <w:p w:rsidR="001B7195" w:rsidRDefault="00502782">
            <w:pPr>
              <w:rPr>
                <w:rFonts w:cs="Times New Roman"/>
                <w:sz w:val="28"/>
                <w:szCs w:val="28"/>
                <w:lang w:val="vi-VN"/>
              </w:rPr>
            </w:pPr>
            <w:r>
              <w:rPr>
                <w:rFonts w:cs="Times New Roman"/>
                <w:sz w:val="28"/>
                <w:szCs w:val="28"/>
              </w:rPr>
              <w:t>Nguyễn</w:t>
            </w:r>
            <w:r>
              <w:rPr>
                <w:rFonts w:cs="Times New Roman"/>
                <w:sz w:val="28"/>
                <w:szCs w:val="28"/>
                <w:lang w:val="vi-VN"/>
              </w:rPr>
              <w:t xml:space="preserve"> Quốc Việt</w:t>
            </w:r>
          </w:p>
        </w:tc>
        <w:tc>
          <w:tcPr>
            <w:tcW w:w="1336" w:type="dxa"/>
            <w:vAlign w:val="center"/>
          </w:tcPr>
          <w:p w:rsidR="001B7195" w:rsidRDefault="00502782">
            <w:pPr>
              <w:rPr>
                <w:rFonts w:cs="Times New Roman"/>
                <w:sz w:val="28"/>
                <w:szCs w:val="28"/>
              </w:rPr>
            </w:pPr>
            <w:r>
              <w:rPr>
                <w:rFonts w:cs="Times New Roman"/>
                <w:sz w:val="28"/>
                <w:szCs w:val="28"/>
              </w:rPr>
              <w:t>24110381</w:t>
            </w:r>
          </w:p>
        </w:tc>
      </w:tr>
    </w:tbl>
    <w:p w:rsidR="001B7195" w:rsidRDefault="001B7195">
      <w:pPr>
        <w:tabs>
          <w:tab w:val="left" w:pos="3600"/>
        </w:tabs>
        <w:jc w:val="center"/>
        <w:rPr>
          <w:rFonts w:cs="Times New Roman"/>
          <w:i/>
          <w:iCs/>
          <w:szCs w:val="26"/>
        </w:rPr>
      </w:pPr>
    </w:p>
    <w:p w:rsidR="001B7195" w:rsidRDefault="001B7195">
      <w:pPr>
        <w:tabs>
          <w:tab w:val="left" w:pos="3600"/>
        </w:tabs>
        <w:jc w:val="center"/>
        <w:rPr>
          <w:rFonts w:cs="Times New Roman"/>
          <w:i/>
          <w:iCs/>
          <w:szCs w:val="26"/>
        </w:rPr>
      </w:pPr>
    </w:p>
    <w:p w:rsidR="001B7195" w:rsidRDefault="001B7195">
      <w:pPr>
        <w:tabs>
          <w:tab w:val="left" w:pos="3600"/>
        </w:tabs>
        <w:jc w:val="center"/>
        <w:rPr>
          <w:rFonts w:cs="Times New Roman"/>
          <w:i/>
          <w:iCs/>
          <w:szCs w:val="26"/>
        </w:rPr>
      </w:pPr>
    </w:p>
    <w:p w:rsidR="001B7195" w:rsidRDefault="001B7195">
      <w:pPr>
        <w:tabs>
          <w:tab w:val="left" w:pos="3600"/>
        </w:tabs>
        <w:rPr>
          <w:rFonts w:cs="Times New Roman"/>
          <w:i/>
          <w:iCs/>
          <w:szCs w:val="26"/>
        </w:rPr>
      </w:pPr>
    </w:p>
    <w:p w:rsidR="001B7195" w:rsidRDefault="00502782">
      <w:pPr>
        <w:tabs>
          <w:tab w:val="left" w:pos="3600"/>
        </w:tabs>
        <w:jc w:val="center"/>
        <w:rPr>
          <w:rFonts w:cs="Times New Roman"/>
          <w:i/>
          <w:iCs/>
          <w:szCs w:val="26"/>
          <w:lang w:val="vi-VN"/>
        </w:rPr>
      </w:pPr>
      <w:r>
        <w:rPr>
          <w:rFonts w:cs="Times New Roman"/>
          <w:i/>
          <w:iCs/>
          <w:szCs w:val="26"/>
        </w:rPr>
        <w:t>Thành</w:t>
      </w:r>
      <w:r>
        <w:rPr>
          <w:rFonts w:cs="Times New Roman"/>
          <w:i/>
          <w:iCs/>
          <w:szCs w:val="26"/>
          <w:lang w:val="vi-VN"/>
        </w:rPr>
        <w:t xml:space="preserve"> phố Hồ Chí Minh, tháng </w:t>
      </w:r>
      <w:r>
        <w:rPr>
          <w:rFonts w:cs="Times New Roman"/>
          <w:i/>
          <w:iCs/>
          <w:szCs w:val="26"/>
        </w:rPr>
        <w:t>10</w:t>
      </w:r>
      <w:r>
        <w:rPr>
          <w:rFonts w:cs="Times New Roman"/>
          <w:i/>
          <w:iCs/>
          <w:szCs w:val="26"/>
          <w:lang w:val="vi-VN"/>
        </w:rPr>
        <w:t xml:space="preserve"> năm 2026</w:t>
      </w:r>
    </w:p>
    <w:p w:rsidR="001B7195" w:rsidRDefault="001B7195">
      <w:pPr>
        <w:rPr>
          <w:rFonts w:cs="Times New Roman"/>
          <w:b/>
          <w:color w:val="000000" w:themeColor="text1"/>
          <w:szCs w:val="26"/>
        </w:rPr>
      </w:pPr>
    </w:p>
    <w:p w:rsidR="001B7195" w:rsidRDefault="00502782">
      <w:pPr>
        <w:pStyle w:val="Heading1"/>
        <w:jc w:val="center"/>
        <w:rPr>
          <w:kern w:val="36"/>
        </w:rPr>
      </w:pPr>
      <w:bookmarkStart w:id="0" w:name="_Toc242575104"/>
      <w:bookmarkStart w:id="1" w:name="_Toc242706674"/>
      <w:r>
        <w:rPr>
          <w:kern w:val="36"/>
        </w:rPr>
        <w:t>NH</w:t>
      </w:r>
      <w:r>
        <w:rPr>
          <w:kern w:val="36"/>
        </w:rPr>
        <w:t>Ậ</w:t>
      </w:r>
      <w:r>
        <w:rPr>
          <w:kern w:val="36"/>
        </w:rPr>
        <w:t>N XÉT C</w:t>
      </w:r>
      <w:r>
        <w:rPr>
          <w:kern w:val="36"/>
        </w:rPr>
        <w:t>Ủ</w:t>
      </w:r>
      <w:r>
        <w:rPr>
          <w:kern w:val="36"/>
        </w:rPr>
        <w:t>A GIÁO VIÊN HƯ</w:t>
      </w:r>
      <w:r>
        <w:rPr>
          <w:kern w:val="36"/>
        </w:rPr>
        <w:t>Ớ</w:t>
      </w:r>
      <w:r>
        <w:rPr>
          <w:kern w:val="36"/>
        </w:rPr>
        <w:t>NG D</w:t>
      </w:r>
      <w:r>
        <w:rPr>
          <w:kern w:val="36"/>
        </w:rPr>
        <w:t>Ẫ</w:t>
      </w:r>
      <w:r>
        <w:rPr>
          <w:kern w:val="36"/>
        </w:rPr>
        <w:t>N</w:t>
      </w:r>
      <w:bookmarkEnd w:id="0"/>
      <w:bookmarkEnd w:id="1"/>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tabs>
          <w:tab w:val="right" w:leader="dot" w:pos="9356"/>
        </w:tabs>
        <w:jc w:val="both"/>
        <w:rPr>
          <w:szCs w:val="26"/>
        </w:rPr>
      </w:pPr>
      <w:r>
        <w:rPr>
          <w:szCs w:val="26"/>
        </w:rPr>
        <w:tab/>
      </w:r>
    </w:p>
    <w:p w:rsidR="001B7195" w:rsidRDefault="00502782">
      <w:pPr>
        <w:spacing w:after="200" w:line="276" w:lineRule="auto"/>
        <w:rPr>
          <w:szCs w:val="26"/>
        </w:rPr>
      </w:pPr>
      <w:r>
        <w:rPr>
          <w:szCs w:val="26"/>
        </w:rPr>
        <w:br w:type="page"/>
      </w:r>
    </w:p>
    <w:sdt>
      <w:sdtPr>
        <w:rPr>
          <w:rFonts w:eastAsia="Times New Roman" w:cstheme="minorBidi"/>
          <w:b w:val="0"/>
          <w:bCs w:val="0"/>
          <w:color w:val="000000"/>
          <w:szCs w:val="22"/>
        </w:rPr>
        <w:id w:val="1246689351"/>
        <w:docPartObj>
          <w:docPartGallery w:val="Table of Contents"/>
          <w:docPartUnique/>
        </w:docPartObj>
      </w:sdtPr>
      <w:sdtEndPr/>
      <w:sdtContent>
        <w:p w:rsidR="001B7195" w:rsidRDefault="00502782">
          <w:pPr>
            <w:pStyle w:val="TOCHeading1"/>
            <w:jc w:val="center"/>
            <w:rPr>
              <w:sz w:val="32"/>
              <w:szCs w:val="32"/>
            </w:rPr>
          </w:pPr>
          <w:r>
            <w:rPr>
              <w:sz w:val="32"/>
              <w:szCs w:val="32"/>
            </w:rPr>
            <w:t>M</w:t>
          </w:r>
          <w:r>
            <w:rPr>
              <w:sz w:val="32"/>
              <w:szCs w:val="32"/>
            </w:rPr>
            <w:t>Ụ</w:t>
          </w:r>
          <w:r>
            <w:rPr>
              <w:sz w:val="32"/>
              <w:szCs w:val="32"/>
            </w:rPr>
            <w:t>C L</w:t>
          </w:r>
          <w:r>
            <w:rPr>
              <w:sz w:val="32"/>
              <w:szCs w:val="32"/>
            </w:rPr>
            <w:t>Ụ</w:t>
          </w:r>
          <w:r>
            <w:rPr>
              <w:sz w:val="32"/>
              <w:szCs w:val="32"/>
            </w:rPr>
            <w:t>C</w:t>
          </w:r>
        </w:p>
        <w:p w:rsidR="00EE48E4" w:rsidRDefault="00502782">
          <w:pPr>
            <w:pStyle w:val="TOC1"/>
            <w:rPr>
              <w:rFonts w:asciiTheme="minorHAnsi" w:eastAsiaTheme="minorEastAsia" w:hAnsiTheme="minorHAnsi"/>
              <w:b w:val="0"/>
              <w:noProof/>
              <w:color w:val="auto"/>
              <w:kern w:val="0"/>
              <w:sz w:val="22"/>
            </w:rPr>
          </w:pPr>
          <w:r>
            <w:fldChar w:fldCharType="begin"/>
          </w:r>
          <w:r>
            <w:instrText xml:space="preserve">TOC \o "1-3" \h \u </w:instrText>
          </w:r>
          <w:r>
            <w:fldChar w:fldCharType="separate"/>
          </w:r>
          <w:hyperlink w:anchor="_Toc242706674" w:history="1">
            <w:r w:rsidR="00EE48E4" w:rsidRPr="00AC0B06">
              <w:rPr>
                <w:rStyle w:val="Hyperlink"/>
                <w:noProof/>
              </w:rPr>
              <w:t>NHẬN XÉT CỦA GIÁO VIÊN HƯỚNG DẪN</w:t>
            </w:r>
            <w:r w:rsidR="00EE48E4">
              <w:rPr>
                <w:noProof/>
              </w:rPr>
              <w:tab/>
            </w:r>
            <w:bookmarkStart w:id="2" w:name="_GoBack"/>
            <w:bookmarkEnd w:id="2"/>
          </w:hyperlink>
        </w:p>
        <w:p w:rsidR="00EE48E4" w:rsidRDefault="00EE48E4">
          <w:pPr>
            <w:pStyle w:val="TOC1"/>
            <w:rPr>
              <w:rFonts w:asciiTheme="minorHAnsi" w:eastAsiaTheme="minorEastAsia" w:hAnsiTheme="minorHAnsi"/>
              <w:b w:val="0"/>
              <w:noProof/>
              <w:color w:val="auto"/>
              <w:kern w:val="0"/>
              <w:sz w:val="22"/>
            </w:rPr>
          </w:pPr>
          <w:hyperlink w:anchor="_Toc242706675" w:history="1">
            <w:r w:rsidRPr="00AC0B06">
              <w:rPr>
                <w:rStyle w:val="Hyperlink"/>
                <w:noProof/>
              </w:rPr>
              <w:t>1. Giới thiệu</w:t>
            </w:r>
            <w:r>
              <w:rPr>
                <w:noProof/>
              </w:rPr>
              <w:tab/>
            </w:r>
            <w:r>
              <w:rPr>
                <w:noProof/>
              </w:rPr>
              <w:fldChar w:fldCharType="begin"/>
            </w:r>
            <w:r>
              <w:rPr>
                <w:noProof/>
              </w:rPr>
              <w:instrText xml:space="preserve"> PAGEREF _Toc242706675 \h </w:instrText>
            </w:r>
            <w:r>
              <w:rPr>
                <w:noProof/>
              </w:rPr>
            </w:r>
            <w:r>
              <w:rPr>
                <w:noProof/>
              </w:rPr>
              <w:fldChar w:fldCharType="separate"/>
            </w:r>
            <w:r>
              <w:rPr>
                <w:noProof/>
              </w:rPr>
              <w:t>1</w:t>
            </w:r>
            <w:r>
              <w:rPr>
                <w:noProof/>
              </w:rPr>
              <w:fldChar w:fldCharType="end"/>
            </w:r>
          </w:hyperlink>
        </w:p>
        <w:p w:rsidR="00EE48E4" w:rsidRDefault="00EE48E4">
          <w:pPr>
            <w:pStyle w:val="TOC1"/>
            <w:rPr>
              <w:rFonts w:asciiTheme="minorHAnsi" w:eastAsiaTheme="minorEastAsia" w:hAnsiTheme="minorHAnsi"/>
              <w:b w:val="0"/>
              <w:noProof/>
              <w:color w:val="auto"/>
              <w:kern w:val="0"/>
              <w:sz w:val="22"/>
            </w:rPr>
          </w:pPr>
          <w:hyperlink w:anchor="_Toc242706676" w:history="1">
            <w:r w:rsidRPr="00AC0B06">
              <w:rPr>
                <w:rStyle w:val="Hyperlink"/>
                <w:noProof/>
              </w:rPr>
              <w:t>2. Mục tiêu và phạm vi tuần 1</w:t>
            </w:r>
            <w:r>
              <w:rPr>
                <w:noProof/>
              </w:rPr>
              <w:tab/>
            </w:r>
            <w:r>
              <w:rPr>
                <w:noProof/>
              </w:rPr>
              <w:fldChar w:fldCharType="begin"/>
            </w:r>
            <w:r>
              <w:rPr>
                <w:noProof/>
              </w:rPr>
              <w:instrText xml:space="preserve"> PAGEREF _Toc242706676 \h </w:instrText>
            </w:r>
            <w:r>
              <w:rPr>
                <w:noProof/>
              </w:rPr>
            </w:r>
            <w:r>
              <w:rPr>
                <w:noProof/>
              </w:rPr>
              <w:fldChar w:fldCharType="separate"/>
            </w:r>
            <w:r>
              <w:rPr>
                <w:noProof/>
              </w:rPr>
              <w:t>1</w:t>
            </w:r>
            <w:r>
              <w:rPr>
                <w:noProof/>
              </w:rPr>
              <w:fldChar w:fldCharType="end"/>
            </w:r>
          </w:hyperlink>
        </w:p>
        <w:p w:rsidR="00EE48E4" w:rsidRDefault="00EE48E4">
          <w:pPr>
            <w:pStyle w:val="TOC1"/>
            <w:rPr>
              <w:rFonts w:asciiTheme="minorHAnsi" w:eastAsiaTheme="minorEastAsia" w:hAnsiTheme="minorHAnsi"/>
              <w:b w:val="0"/>
              <w:noProof/>
              <w:color w:val="auto"/>
              <w:kern w:val="0"/>
              <w:sz w:val="22"/>
            </w:rPr>
          </w:pPr>
          <w:hyperlink w:anchor="_Toc242706677" w:history="1">
            <w:r w:rsidRPr="00AC0B06">
              <w:rPr>
                <w:rStyle w:val="Hyperlink"/>
                <w:noProof/>
              </w:rPr>
              <w:t>3. Thông tin môi trường và quyết định kiến trúc</w:t>
            </w:r>
            <w:r>
              <w:rPr>
                <w:noProof/>
              </w:rPr>
              <w:tab/>
            </w:r>
            <w:r>
              <w:rPr>
                <w:noProof/>
              </w:rPr>
              <w:fldChar w:fldCharType="begin"/>
            </w:r>
            <w:r>
              <w:rPr>
                <w:noProof/>
              </w:rPr>
              <w:instrText xml:space="preserve"> PAGEREF _Toc242706677 \h </w:instrText>
            </w:r>
            <w:r>
              <w:rPr>
                <w:noProof/>
              </w:rPr>
            </w:r>
            <w:r>
              <w:rPr>
                <w:noProof/>
              </w:rPr>
              <w:fldChar w:fldCharType="separate"/>
            </w:r>
            <w:r>
              <w:rPr>
                <w:noProof/>
              </w:rPr>
              <w:t>3</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78" w:history="1">
            <w:r w:rsidRPr="00AC0B06">
              <w:rPr>
                <w:rStyle w:val="Hyperlink"/>
                <w:noProof/>
              </w:rPr>
              <w:t>3.1. Kiểm tra IAM LabRole</w:t>
            </w:r>
            <w:r>
              <w:rPr>
                <w:noProof/>
              </w:rPr>
              <w:tab/>
            </w:r>
            <w:r>
              <w:rPr>
                <w:noProof/>
              </w:rPr>
              <w:fldChar w:fldCharType="begin"/>
            </w:r>
            <w:r>
              <w:rPr>
                <w:noProof/>
              </w:rPr>
              <w:instrText xml:space="preserve"> PAGEREF _Toc242706678 \h </w:instrText>
            </w:r>
            <w:r>
              <w:rPr>
                <w:noProof/>
              </w:rPr>
            </w:r>
            <w:r>
              <w:rPr>
                <w:noProof/>
              </w:rPr>
              <w:fldChar w:fldCharType="separate"/>
            </w:r>
            <w:r>
              <w:rPr>
                <w:noProof/>
              </w:rPr>
              <w:t>4</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79" w:history="1">
            <w:r w:rsidRPr="00AC0B06">
              <w:rPr>
                <w:rStyle w:val="Hyperlink"/>
                <w:noProof/>
              </w:rPr>
              <w:t>3.2. Tạo VPC, subnet và route table</w:t>
            </w:r>
            <w:r>
              <w:rPr>
                <w:noProof/>
              </w:rPr>
              <w:tab/>
            </w:r>
            <w:r>
              <w:rPr>
                <w:noProof/>
              </w:rPr>
              <w:fldChar w:fldCharType="begin"/>
            </w:r>
            <w:r>
              <w:rPr>
                <w:noProof/>
              </w:rPr>
              <w:instrText xml:space="preserve"> PAGEREF _Toc242706679 \h </w:instrText>
            </w:r>
            <w:r>
              <w:rPr>
                <w:noProof/>
              </w:rPr>
            </w:r>
            <w:r>
              <w:rPr>
                <w:noProof/>
              </w:rPr>
              <w:fldChar w:fldCharType="separate"/>
            </w:r>
            <w:r>
              <w:rPr>
                <w:noProof/>
              </w:rPr>
              <w:t>4</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0" w:history="1">
            <w:r w:rsidRPr="00AC0B06">
              <w:rPr>
                <w:rStyle w:val="Hyperlink"/>
                <w:rFonts w:cs="Times New Roman"/>
                <w:noProof/>
              </w:rPr>
              <w:t>3.3. Sơ đồ kiến trúc và trạng thái triển khai</w:t>
            </w:r>
            <w:r>
              <w:rPr>
                <w:noProof/>
              </w:rPr>
              <w:tab/>
            </w:r>
            <w:r>
              <w:rPr>
                <w:noProof/>
              </w:rPr>
              <w:fldChar w:fldCharType="begin"/>
            </w:r>
            <w:r>
              <w:rPr>
                <w:noProof/>
              </w:rPr>
              <w:instrText xml:space="preserve"> PAGEREF _Toc242706680 \h </w:instrText>
            </w:r>
            <w:r>
              <w:rPr>
                <w:noProof/>
              </w:rPr>
            </w:r>
            <w:r>
              <w:rPr>
                <w:noProof/>
              </w:rPr>
              <w:fldChar w:fldCharType="separate"/>
            </w:r>
            <w:r>
              <w:rPr>
                <w:noProof/>
              </w:rPr>
              <w:t>8</w:t>
            </w:r>
            <w:r>
              <w:rPr>
                <w:noProof/>
              </w:rPr>
              <w:fldChar w:fldCharType="end"/>
            </w:r>
          </w:hyperlink>
        </w:p>
        <w:p w:rsidR="00EE48E4" w:rsidRDefault="00EE48E4">
          <w:pPr>
            <w:pStyle w:val="TOC1"/>
            <w:rPr>
              <w:rFonts w:asciiTheme="minorHAnsi" w:eastAsiaTheme="minorEastAsia" w:hAnsiTheme="minorHAnsi"/>
              <w:b w:val="0"/>
              <w:noProof/>
              <w:color w:val="auto"/>
              <w:kern w:val="0"/>
              <w:sz w:val="22"/>
            </w:rPr>
          </w:pPr>
          <w:hyperlink w:anchor="_Toc242706681" w:history="1">
            <w:r w:rsidRPr="00AC0B06">
              <w:rPr>
                <w:rStyle w:val="Hyperlink"/>
                <w:noProof/>
              </w:rPr>
              <w:t>4. Các bước tạo tài nguyên nền tảng</w:t>
            </w:r>
            <w:r>
              <w:rPr>
                <w:noProof/>
              </w:rPr>
              <w:tab/>
            </w:r>
            <w:r>
              <w:rPr>
                <w:noProof/>
              </w:rPr>
              <w:fldChar w:fldCharType="begin"/>
            </w:r>
            <w:r>
              <w:rPr>
                <w:noProof/>
              </w:rPr>
              <w:instrText xml:space="preserve"> PAGEREF _Toc242706681 \h </w:instrText>
            </w:r>
            <w:r>
              <w:rPr>
                <w:noProof/>
              </w:rPr>
            </w:r>
            <w:r>
              <w:rPr>
                <w:noProof/>
              </w:rPr>
              <w:fldChar w:fldCharType="separate"/>
            </w:r>
            <w:r>
              <w:rPr>
                <w:noProof/>
              </w:rPr>
              <w:t>9</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2" w:history="1">
            <w:r w:rsidRPr="00AC0B06">
              <w:rPr>
                <w:rStyle w:val="Hyperlink"/>
                <w:noProof/>
              </w:rPr>
              <w:t>4.1. Tạo S3 bucket và thiết lập mã hóa</w:t>
            </w:r>
            <w:r>
              <w:rPr>
                <w:noProof/>
              </w:rPr>
              <w:tab/>
            </w:r>
            <w:r>
              <w:rPr>
                <w:noProof/>
              </w:rPr>
              <w:fldChar w:fldCharType="begin"/>
            </w:r>
            <w:r>
              <w:rPr>
                <w:noProof/>
              </w:rPr>
              <w:instrText xml:space="preserve"> PAGEREF _Toc242706682 \h </w:instrText>
            </w:r>
            <w:r>
              <w:rPr>
                <w:noProof/>
              </w:rPr>
            </w:r>
            <w:r>
              <w:rPr>
                <w:noProof/>
              </w:rPr>
              <w:fldChar w:fldCharType="separate"/>
            </w:r>
            <w:r>
              <w:rPr>
                <w:noProof/>
              </w:rPr>
              <w:t>9</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3" w:history="1">
            <w:r w:rsidRPr="00AC0B06">
              <w:rPr>
                <w:rStyle w:val="Hyperlink"/>
                <w:noProof/>
              </w:rPr>
              <w:t>4.2. Tạo prefix input/ và output/</w:t>
            </w:r>
            <w:r>
              <w:rPr>
                <w:noProof/>
              </w:rPr>
              <w:tab/>
            </w:r>
            <w:r>
              <w:rPr>
                <w:noProof/>
              </w:rPr>
              <w:fldChar w:fldCharType="begin"/>
            </w:r>
            <w:r>
              <w:rPr>
                <w:noProof/>
              </w:rPr>
              <w:instrText xml:space="preserve"> PAGEREF _Toc242706683 \h </w:instrText>
            </w:r>
            <w:r>
              <w:rPr>
                <w:noProof/>
              </w:rPr>
            </w:r>
            <w:r>
              <w:rPr>
                <w:noProof/>
              </w:rPr>
              <w:fldChar w:fldCharType="separate"/>
            </w:r>
            <w:r>
              <w:rPr>
                <w:noProof/>
              </w:rPr>
              <w:t>10</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4" w:history="1">
            <w:r w:rsidRPr="00AC0B06">
              <w:rPr>
                <w:rStyle w:val="Hyperlink"/>
                <w:noProof/>
              </w:rPr>
              <w:t>4.3. Thiết lập tag cho tài nguyên</w:t>
            </w:r>
            <w:r>
              <w:rPr>
                <w:noProof/>
              </w:rPr>
              <w:tab/>
            </w:r>
            <w:r>
              <w:rPr>
                <w:noProof/>
              </w:rPr>
              <w:fldChar w:fldCharType="begin"/>
            </w:r>
            <w:r>
              <w:rPr>
                <w:noProof/>
              </w:rPr>
              <w:instrText xml:space="preserve"> PAGEREF _Toc242706684 \h </w:instrText>
            </w:r>
            <w:r>
              <w:rPr>
                <w:noProof/>
              </w:rPr>
            </w:r>
            <w:r>
              <w:rPr>
                <w:noProof/>
              </w:rPr>
              <w:fldChar w:fldCharType="separate"/>
            </w:r>
            <w:r>
              <w:rPr>
                <w:noProof/>
              </w:rPr>
              <w:t>10</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5" w:history="1">
            <w:r w:rsidRPr="00AC0B06">
              <w:rPr>
                <w:rStyle w:val="Hyperlink"/>
                <w:noProof/>
              </w:rPr>
              <w:t>4.4. Tạo DynamoDB table</w:t>
            </w:r>
            <w:r>
              <w:rPr>
                <w:noProof/>
              </w:rPr>
              <w:tab/>
            </w:r>
            <w:r>
              <w:rPr>
                <w:noProof/>
              </w:rPr>
              <w:fldChar w:fldCharType="begin"/>
            </w:r>
            <w:r>
              <w:rPr>
                <w:noProof/>
              </w:rPr>
              <w:instrText xml:space="preserve"> PAGEREF _Toc242706685 \h </w:instrText>
            </w:r>
            <w:r>
              <w:rPr>
                <w:noProof/>
              </w:rPr>
            </w:r>
            <w:r>
              <w:rPr>
                <w:noProof/>
              </w:rPr>
              <w:fldChar w:fldCharType="separate"/>
            </w:r>
            <w:r>
              <w:rPr>
                <w:noProof/>
              </w:rPr>
              <w:t>13</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6" w:history="1">
            <w:r w:rsidRPr="00AC0B06">
              <w:rPr>
                <w:rStyle w:val="Hyperlink"/>
                <w:noProof/>
              </w:rPr>
              <w:t>4.5. Tạo SNS topic và xác nhận email</w:t>
            </w:r>
            <w:r>
              <w:rPr>
                <w:noProof/>
              </w:rPr>
              <w:tab/>
            </w:r>
            <w:r>
              <w:rPr>
                <w:noProof/>
              </w:rPr>
              <w:fldChar w:fldCharType="begin"/>
            </w:r>
            <w:r>
              <w:rPr>
                <w:noProof/>
              </w:rPr>
              <w:instrText xml:space="preserve"> PAGEREF _Toc242706686 \h </w:instrText>
            </w:r>
            <w:r>
              <w:rPr>
                <w:noProof/>
              </w:rPr>
            </w:r>
            <w:r>
              <w:rPr>
                <w:noProof/>
              </w:rPr>
              <w:fldChar w:fldCharType="separate"/>
            </w:r>
            <w:r>
              <w:rPr>
                <w:noProof/>
              </w:rPr>
              <w:t>14</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7" w:history="1">
            <w:r w:rsidRPr="00AC0B06">
              <w:rPr>
                <w:rStyle w:val="Hyperlink"/>
                <w:noProof/>
              </w:rPr>
              <w:t>4.6. Tạo Lambda Processor skeleton</w:t>
            </w:r>
            <w:r>
              <w:rPr>
                <w:noProof/>
              </w:rPr>
              <w:tab/>
            </w:r>
            <w:r>
              <w:rPr>
                <w:noProof/>
              </w:rPr>
              <w:fldChar w:fldCharType="begin"/>
            </w:r>
            <w:r>
              <w:rPr>
                <w:noProof/>
              </w:rPr>
              <w:instrText xml:space="preserve"> PAGEREF _Toc242706687 \h </w:instrText>
            </w:r>
            <w:r>
              <w:rPr>
                <w:noProof/>
              </w:rPr>
            </w:r>
            <w:r>
              <w:rPr>
                <w:noProof/>
              </w:rPr>
              <w:fldChar w:fldCharType="separate"/>
            </w:r>
            <w:r>
              <w:rPr>
                <w:noProof/>
              </w:rPr>
              <w:t>16</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8" w:history="1">
            <w:r w:rsidRPr="00AC0B06">
              <w:rPr>
                <w:rStyle w:val="Hyperlink"/>
                <w:noProof/>
              </w:rPr>
              <w:t>4.7. Gắn S3 trigger cho Processor</w:t>
            </w:r>
            <w:r>
              <w:rPr>
                <w:noProof/>
              </w:rPr>
              <w:tab/>
            </w:r>
            <w:r>
              <w:rPr>
                <w:noProof/>
              </w:rPr>
              <w:fldChar w:fldCharType="begin"/>
            </w:r>
            <w:r>
              <w:rPr>
                <w:noProof/>
              </w:rPr>
              <w:instrText xml:space="preserve"> PAGEREF _Toc242706688 \h </w:instrText>
            </w:r>
            <w:r>
              <w:rPr>
                <w:noProof/>
              </w:rPr>
            </w:r>
            <w:r>
              <w:rPr>
                <w:noProof/>
              </w:rPr>
              <w:fldChar w:fldCharType="separate"/>
            </w:r>
            <w:r>
              <w:rPr>
                <w:noProof/>
              </w:rPr>
              <w:t>18</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89" w:history="1">
            <w:r w:rsidRPr="00AC0B06">
              <w:rPr>
                <w:rStyle w:val="Hyperlink"/>
                <w:noProof/>
              </w:rPr>
              <w:t>4.8. Kiểm tra upload vào input/ và CloudWatch Logs</w:t>
            </w:r>
            <w:r>
              <w:rPr>
                <w:noProof/>
              </w:rPr>
              <w:tab/>
            </w:r>
            <w:r>
              <w:rPr>
                <w:noProof/>
              </w:rPr>
              <w:fldChar w:fldCharType="begin"/>
            </w:r>
            <w:r>
              <w:rPr>
                <w:noProof/>
              </w:rPr>
              <w:instrText xml:space="preserve"> PAGEREF _Toc242706689 \h </w:instrText>
            </w:r>
            <w:r>
              <w:rPr>
                <w:noProof/>
              </w:rPr>
            </w:r>
            <w:r>
              <w:rPr>
                <w:noProof/>
              </w:rPr>
              <w:fldChar w:fldCharType="separate"/>
            </w:r>
            <w:r>
              <w:rPr>
                <w:noProof/>
              </w:rPr>
              <w:t>21</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90" w:history="1">
            <w:r w:rsidRPr="00AC0B06">
              <w:rPr>
                <w:rStyle w:val="Hyperlink"/>
                <w:noProof/>
              </w:rPr>
              <w:t>4.9. Kiểm tra output/ không kích hoạt Processor</w:t>
            </w:r>
            <w:r>
              <w:rPr>
                <w:noProof/>
              </w:rPr>
              <w:tab/>
            </w:r>
            <w:r>
              <w:rPr>
                <w:noProof/>
              </w:rPr>
              <w:fldChar w:fldCharType="begin"/>
            </w:r>
            <w:r>
              <w:rPr>
                <w:noProof/>
              </w:rPr>
              <w:instrText xml:space="preserve"> PAGEREF _Toc242706690 \h </w:instrText>
            </w:r>
            <w:r>
              <w:rPr>
                <w:noProof/>
              </w:rPr>
            </w:r>
            <w:r>
              <w:rPr>
                <w:noProof/>
              </w:rPr>
              <w:fldChar w:fldCharType="separate"/>
            </w:r>
            <w:r>
              <w:rPr>
                <w:noProof/>
              </w:rPr>
              <w:t>22</w:t>
            </w:r>
            <w:r>
              <w:rPr>
                <w:noProof/>
              </w:rPr>
              <w:fldChar w:fldCharType="end"/>
            </w:r>
          </w:hyperlink>
        </w:p>
        <w:p w:rsidR="00EE48E4" w:rsidRDefault="00EE48E4">
          <w:pPr>
            <w:pStyle w:val="TOC2"/>
            <w:tabs>
              <w:tab w:val="right" w:leader="dot" w:pos="9060"/>
            </w:tabs>
            <w:rPr>
              <w:rFonts w:asciiTheme="minorHAnsi" w:eastAsiaTheme="minorEastAsia" w:hAnsiTheme="minorHAnsi"/>
              <w:noProof/>
              <w:color w:val="auto"/>
              <w:sz w:val="22"/>
            </w:rPr>
          </w:pPr>
          <w:hyperlink w:anchor="_Toc242706691" w:history="1">
            <w:r w:rsidRPr="00AC0B06">
              <w:rPr>
                <w:rStyle w:val="Hyperlink"/>
                <w:noProof/>
              </w:rPr>
              <w:t>4.10. Tạo Lambda Exporter skeleton</w:t>
            </w:r>
            <w:r>
              <w:rPr>
                <w:noProof/>
              </w:rPr>
              <w:tab/>
            </w:r>
            <w:r>
              <w:rPr>
                <w:noProof/>
              </w:rPr>
              <w:fldChar w:fldCharType="begin"/>
            </w:r>
            <w:r>
              <w:rPr>
                <w:noProof/>
              </w:rPr>
              <w:instrText xml:space="preserve"> PAGEREF _Toc242706691 \h </w:instrText>
            </w:r>
            <w:r>
              <w:rPr>
                <w:noProof/>
              </w:rPr>
            </w:r>
            <w:r>
              <w:rPr>
                <w:noProof/>
              </w:rPr>
              <w:fldChar w:fldCharType="separate"/>
            </w:r>
            <w:r>
              <w:rPr>
                <w:noProof/>
              </w:rPr>
              <w:t>23</w:t>
            </w:r>
            <w:r>
              <w:rPr>
                <w:noProof/>
              </w:rPr>
              <w:fldChar w:fldCharType="end"/>
            </w:r>
          </w:hyperlink>
        </w:p>
        <w:p w:rsidR="00EE48E4" w:rsidRDefault="00EE48E4">
          <w:pPr>
            <w:pStyle w:val="TOC1"/>
            <w:rPr>
              <w:rFonts w:asciiTheme="minorHAnsi" w:eastAsiaTheme="minorEastAsia" w:hAnsiTheme="minorHAnsi"/>
              <w:b w:val="0"/>
              <w:noProof/>
              <w:color w:val="auto"/>
              <w:kern w:val="0"/>
              <w:sz w:val="22"/>
            </w:rPr>
          </w:pPr>
          <w:hyperlink w:anchor="_Toc242706692" w:history="1">
            <w:r w:rsidRPr="00AC0B06">
              <w:rPr>
                <w:rStyle w:val="Hyperlink"/>
                <w:noProof/>
              </w:rPr>
              <w:t>5. Kết quả kiểm thử</w:t>
            </w:r>
            <w:r>
              <w:rPr>
                <w:noProof/>
              </w:rPr>
              <w:tab/>
            </w:r>
            <w:r>
              <w:rPr>
                <w:noProof/>
              </w:rPr>
              <w:fldChar w:fldCharType="begin"/>
            </w:r>
            <w:r>
              <w:rPr>
                <w:noProof/>
              </w:rPr>
              <w:instrText xml:space="preserve"> PAGEREF _Toc242706692 \h </w:instrText>
            </w:r>
            <w:r>
              <w:rPr>
                <w:noProof/>
              </w:rPr>
            </w:r>
            <w:r>
              <w:rPr>
                <w:noProof/>
              </w:rPr>
              <w:fldChar w:fldCharType="separate"/>
            </w:r>
            <w:r>
              <w:rPr>
                <w:noProof/>
              </w:rPr>
              <w:t>25</w:t>
            </w:r>
            <w:r>
              <w:rPr>
                <w:noProof/>
              </w:rPr>
              <w:fldChar w:fldCharType="end"/>
            </w:r>
          </w:hyperlink>
        </w:p>
        <w:p w:rsidR="00EE48E4" w:rsidRDefault="00EE48E4">
          <w:pPr>
            <w:pStyle w:val="TOC1"/>
            <w:rPr>
              <w:rFonts w:asciiTheme="minorHAnsi" w:eastAsiaTheme="minorEastAsia" w:hAnsiTheme="minorHAnsi"/>
              <w:b w:val="0"/>
              <w:noProof/>
              <w:color w:val="auto"/>
              <w:kern w:val="0"/>
              <w:sz w:val="22"/>
            </w:rPr>
          </w:pPr>
          <w:hyperlink w:anchor="_Toc242706693" w:history="1">
            <w:r w:rsidRPr="00AC0B06">
              <w:rPr>
                <w:rStyle w:val="Hyperlink"/>
                <w:noProof/>
              </w:rPr>
              <w:t>6. Kết luận</w:t>
            </w:r>
            <w:r>
              <w:rPr>
                <w:noProof/>
              </w:rPr>
              <w:tab/>
            </w:r>
            <w:r>
              <w:rPr>
                <w:noProof/>
              </w:rPr>
              <w:fldChar w:fldCharType="begin"/>
            </w:r>
            <w:r>
              <w:rPr>
                <w:noProof/>
              </w:rPr>
              <w:instrText xml:space="preserve"> PAGEREF _Toc242706693 \h </w:instrText>
            </w:r>
            <w:r>
              <w:rPr>
                <w:noProof/>
              </w:rPr>
            </w:r>
            <w:r>
              <w:rPr>
                <w:noProof/>
              </w:rPr>
              <w:fldChar w:fldCharType="separate"/>
            </w:r>
            <w:r>
              <w:rPr>
                <w:noProof/>
              </w:rPr>
              <w:t>26</w:t>
            </w:r>
            <w:r>
              <w:rPr>
                <w:noProof/>
              </w:rPr>
              <w:fldChar w:fldCharType="end"/>
            </w:r>
          </w:hyperlink>
        </w:p>
        <w:p w:rsidR="001B7195" w:rsidRDefault="00502782">
          <w:r>
            <w:fldChar w:fldCharType="end"/>
          </w:r>
        </w:p>
        <w:p w:rsidR="001B7195" w:rsidRDefault="00502782">
          <w:pPr>
            <w:sectPr w:rsidR="001B7195">
              <w:footerReference w:type="default" r:id="rId10"/>
              <w:pgSz w:w="11906" w:h="16838"/>
              <w:pgMar w:top="1418" w:right="1418" w:bottom="1418" w:left="1418" w:header="720" w:footer="720" w:gutter="0"/>
              <w:cols w:space="720"/>
              <w:docGrid w:linePitch="360"/>
            </w:sectPr>
          </w:pPr>
        </w:p>
      </w:sdtContent>
    </w:sdt>
    <w:p w:rsidR="001B7195" w:rsidRDefault="00502782" w:rsidP="00EE48E4">
      <w:pPr>
        <w:pStyle w:val="Heading1"/>
      </w:pPr>
      <w:bookmarkStart w:id="3" w:name="_Toc242575106"/>
      <w:bookmarkStart w:id="4" w:name="_Toc242706675"/>
      <w:r>
        <w:lastRenderedPageBreak/>
        <w:t>1. Gi</w:t>
      </w:r>
      <w:r>
        <w:t>ớ</w:t>
      </w:r>
      <w:r>
        <w:t>i thi</w:t>
      </w:r>
      <w:r>
        <w:t>ệ</w:t>
      </w:r>
      <w:r>
        <w:t>u</w:t>
      </w:r>
      <w:bookmarkEnd w:id="3"/>
      <w:bookmarkEnd w:id="4"/>
    </w:p>
    <w:p w:rsidR="001B7195" w:rsidRDefault="00502782">
      <w:pPr>
        <w:spacing w:after="0" w:line="360" w:lineRule="auto"/>
        <w:ind w:firstLine="720"/>
        <w:jc w:val="both"/>
        <w:rPr>
          <w:rFonts w:cs="Times New Roman"/>
          <w:color w:val="auto"/>
          <w:szCs w:val="26"/>
        </w:rPr>
      </w:pPr>
      <w:r>
        <w:rPr>
          <w:rFonts w:cs="Times New Roman"/>
          <w:color w:val="auto"/>
          <w:szCs w:val="26"/>
        </w:rPr>
        <w:t xml:space="preserve">Dự án hướng đến xây dựng một quy trình xử lý </w:t>
      </w:r>
      <w:r>
        <w:rPr>
          <w:rFonts w:cs="Times New Roman"/>
          <w:color w:val="auto"/>
          <w:szCs w:val="26"/>
        </w:rPr>
        <w:t>tài liệu theo kiến trúc serverless nhằm số hóa hóa đơn và biểu mẫu được quét. Trong kiến trúc dự kiến, Amazon S3 lưu trữ tài liệu đầu vào và dữ liệu đầu ra; AWS Lambda điều phối quá trình xử lý; Amazon Textract trích xuất thông tin từ tài liệu; Amazon Dyna</w:t>
      </w:r>
      <w:r>
        <w:rPr>
          <w:rFonts w:cs="Times New Roman"/>
          <w:color w:val="auto"/>
          <w:szCs w:val="26"/>
        </w:rPr>
        <w:t>moDB lưu trữ kết quả; Amazon SNS gửi thông báo trạng thái; và Amazon CloudWatch ghi nhận nhật ký hoạt động cùng các chỉ số giám sát.</w:t>
      </w:r>
    </w:p>
    <w:p w:rsidR="001B7195" w:rsidRDefault="00502782">
      <w:pPr>
        <w:spacing w:after="0" w:line="360" w:lineRule="auto"/>
        <w:ind w:firstLine="720"/>
        <w:jc w:val="both"/>
        <w:rPr>
          <w:rFonts w:cs="Times New Roman"/>
          <w:color w:val="auto"/>
          <w:szCs w:val="26"/>
        </w:rPr>
      </w:pPr>
      <w:r>
        <w:rPr>
          <w:rFonts w:cs="Times New Roman"/>
          <w:color w:val="auto"/>
          <w:szCs w:val="26"/>
        </w:rPr>
        <w:t>Trong tuần 1, nhóm tập trung xác định kiến trúc tổng thể, kiểm tra môi trường AWS Academy Learner Lab, khởi tạo các tài ngu</w:t>
      </w:r>
      <w:r>
        <w:rPr>
          <w:rFonts w:cs="Times New Roman"/>
          <w:color w:val="auto"/>
          <w:szCs w:val="26"/>
        </w:rPr>
        <w:t>yên nền tảng và kiểm thử khả năng tích hợp giữa Amazon S3 và AWS Lambda. Việc tích hợp Amazon Textract, lưu kết quả vào DynamoDB và tạo tệp CSV từ dữ liệu trích xuất được chuyển sang giai đoạn triển khai tiếp theo.</w:t>
      </w:r>
    </w:p>
    <w:p w:rsidR="001B7195" w:rsidRDefault="00502782">
      <w:pPr>
        <w:pStyle w:val="Heading1"/>
      </w:pPr>
      <w:bookmarkStart w:id="5" w:name="_Toc242575107"/>
      <w:bookmarkStart w:id="6" w:name="_Toc242706676"/>
      <w:r>
        <w:t>2. M</w:t>
      </w:r>
      <w:r>
        <w:t>ụ</w:t>
      </w:r>
      <w:r>
        <w:t>c tiêu và ph</w:t>
      </w:r>
      <w:r>
        <w:t>ạ</w:t>
      </w:r>
      <w:r>
        <w:t>m vi tu</w:t>
      </w:r>
      <w:r>
        <w:t>ầ</w:t>
      </w:r>
      <w:r>
        <w:t>n 1</w:t>
      </w:r>
      <w:bookmarkEnd w:id="5"/>
      <w:bookmarkEnd w:id="6"/>
    </w:p>
    <w:p w:rsidR="001B7195" w:rsidRPr="00EE48E4" w:rsidRDefault="00502782">
      <w:pPr>
        <w:pStyle w:val="NormalWeb"/>
        <w:spacing w:before="0" w:beforeAutospacing="0" w:after="0" w:afterAutospacing="0" w:line="360" w:lineRule="auto"/>
        <w:ind w:firstLine="720"/>
        <w:jc w:val="both"/>
        <w:rPr>
          <w:sz w:val="26"/>
          <w:szCs w:val="26"/>
        </w:rPr>
      </w:pPr>
      <w:r w:rsidRPr="00EE48E4">
        <w:rPr>
          <w:sz w:val="26"/>
          <w:szCs w:val="26"/>
        </w:rPr>
        <w:t>Nhóm dùng R</w:t>
      </w:r>
      <w:r w:rsidRPr="00EE48E4">
        <w:rPr>
          <w:sz w:val="26"/>
          <w:szCs w:val="26"/>
        </w:rPr>
        <w:t>egion us-east-1 và IAM role LabRole có sẵn trong AWS Academy Learner Lab. Trong tuần 1, nhóm cũng tạo VPC riêng, hai subnet và kiểm tra route table chính.</w:t>
      </w:r>
    </w:p>
    <w:p w:rsidR="001B7195" w:rsidRPr="00EE48E4" w:rsidRDefault="00502782">
      <w:pPr>
        <w:pStyle w:val="NormalWeb"/>
        <w:spacing w:before="0" w:beforeAutospacing="0" w:after="0" w:afterAutospacing="0" w:line="360" w:lineRule="auto"/>
        <w:ind w:firstLine="720"/>
        <w:jc w:val="both"/>
        <w:rPr>
          <w:sz w:val="26"/>
          <w:szCs w:val="26"/>
        </w:rPr>
      </w:pPr>
      <w:r w:rsidRPr="00EE48E4">
        <w:rPr>
          <w:sz w:val="26"/>
          <w:szCs w:val="26"/>
        </w:rPr>
        <w:t>Nhóm tạo các tài nguyên nền tảng gồm VPC, hai subnet, S3 bucket, DynamoDB table, SNS topic, Lambda Pr</w:t>
      </w:r>
      <w:r w:rsidRPr="00EE48E4">
        <w:rPr>
          <w:sz w:val="26"/>
          <w:szCs w:val="26"/>
        </w:rPr>
        <w:t>ocessor và Lambda Exporter ở mức skeleton; nhóm gắn tags Project và Owner cho các tài nguyên chính đã tạo.</w:t>
      </w:r>
    </w:p>
    <w:p w:rsidR="001B7195" w:rsidRDefault="00502782">
      <w:pPr>
        <w:pStyle w:val="NormalWeb"/>
        <w:spacing w:before="0" w:beforeAutospacing="0" w:after="0" w:afterAutospacing="0" w:line="360" w:lineRule="auto"/>
        <w:ind w:firstLine="720"/>
        <w:jc w:val="both"/>
        <w:rPr>
          <w:sz w:val="26"/>
          <w:szCs w:val="26"/>
        </w:rPr>
      </w:pPr>
      <w:r>
        <w:rPr>
          <w:sz w:val="26"/>
          <w:szCs w:val="26"/>
        </w:rPr>
        <w:t xml:space="preserve">Cấu hình S3 event notification áp dụng cho prefix </w:t>
      </w:r>
      <w:r>
        <w:rPr>
          <w:rStyle w:val="HTMLCode"/>
          <w:rFonts w:ascii="Times New Roman" w:hAnsi="Times New Roman" w:cs="Times New Roman"/>
          <w:sz w:val="26"/>
          <w:szCs w:val="26"/>
        </w:rPr>
        <w:t>input/</w:t>
      </w:r>
      <w:r>
        <w:rPr>
          <w:sz w:val="26"/>
          <w:szCs w:val="26"/>
        </w:rPr>
        <w:t xml:space="preserve"> nhằm kích hoạt Lambda Processor khi có đối tượng mới được tải lên, đồng thời hạn chế việc xử</w:t>
      </w:r>
      <w:r>
        <w:rPr>
          <w:sz w:val="26"/>
          <w:szCs w:val="26"/>
        </w:rPr>
        <w:t xml:space="preserve"> lý lặp đối với các đối tượng trong prefix </w:t>
      </w:r>
      <w:r>
        <w:rPr>
          <w:rStyle w:val="HTMLCode"/>
          <w:rFonts w:ascii="Times New Roman" w:hAnsi="Times New Roman" w:cs="Times New Roman"/>
          <w:sz w:val="26"/>
          <w:szCs w:val="26"/>
        </w:rPr>
        <w:t>output/</w:t>
      </w:r>
      <w:r>
        <w:rPr>
          <w:sz w:val="26"/>
          <w:szCs w:val="26"/>
        </w:rPr>
        <w:t>.</w:t>
      </w:r>
    </w:p>
    <w:p w:rsidR="001B7195" w:rsidRDefault="00502782">
      <w:pPr>
        <w:pStyle w:val="NormalWeb"/>
        <w:spacing w:before="0" w:beforeAutospacing="0" w:after="0" w:afterAutospacing="0" w:line="360" w:lineRule="auto"/>
        <w:ind w:firstLine="720"/>
        <w:jc w:val="both"/>
        <w:rPr>
          <w:sz w:val="26"/>
          <w:szCs w:val="26"/>
        </w:rPr>
      </w:pPr>
      <w:r>
        <w:rPr>
          <w:sz w:val="26"/>
          <w:szCs w:val="26"/>
        </w:rPr>
        <w:t xml:space="preserve">Thực hiện kiểm thử ban đầu bằng tệp </w:t>
      </w:r>
      <w:r>
        <w:rPr>
          <w:rStyle w:val="HTMLCode"/>
          <w:rFonts w:ascii="Times New Roman" w:hAnsi="Times New Roman" w:cs="Times New Roman"/>
          <w:sz w:val="26"/>
          <w:szCs w:val="26"/>
        </w:rPr>
        <w:t>smoke-test.txt</w:t>
      </w:r>
      <w:r>
        <w:rPr>
          <w:sz w:val="26"/>
          <w:szCs w:val="26"/>
        </w:rPr>
        <w:t xml:space="preserve">, kiểm tra nhật ký trên CloudWatch Logs và sử dụng tệp CSV giả để kiểm tra hành vi của prefix </w:t>
      </w:r>
      <w:r>
        <w:rPr>
          <w:rStyle w:val="HTMLCode"/>
          <w:rFonts w:ascii="Times New Roman" w:hAnsi="Times New Roman" w:cs="Times New Roman"/>
          <w:sz w:val="26"/>
          <w:szCs w:val="26"/>
        </w:rPr>
        <w:t>output/</w:t>
      </w:r>
      <w:r>
        <w:rPr>
          <w:sz w:val="26"/>
          <w:szCs w:val="26"/>
        </w:rPr>
        <w:t>.</w:t>
      </w:r>
    </w:p>
    <w:p w:rsidR="001B7195" w:rsidRDefault="00502782">
      <w:pPr>
        <w:spacing w:after="0" w:line="360" w:lineRule="auto"/>
        <w:jc w:val="both"/>
        <w:rPr>
          <w:rFonts w:cs="Times New Roman"/>
          <w:color w:val="000000" w:themeColor="text1"/>
          <w:szCs w:val="26"/>
        </w:rPr>
      </w:pPr>
      <w:r>
        <w:t xml:space="preserve">Nhóm đọc yêu cầu, tìm hiểu các dịch vụ và vẽ sơ đồ </w:t>
      </w:r>
      <w:r>
        <w:t>trước khi vào Learner Lab. Sau đó nhóm kiểm tra LabRole, tạo VPC và subnet, dựng các tài nguyên AWS, cấu hình S3 trigger rồi chạy smoke test.</w:t>
      </w:r>
    </w:p>
    <w:tbl>
      <w:tblPr>
        <w:tblStyle w:val="TableGrid"/>
        <w:tblW w:w="0" w:type="auto"/>
        <w:tblLook w:val="04A0" w:firstRow="1" w:lastRow="0" w:firstColumn="1" w:lastColumn="0" w:noHBand="0" w:noVBand="1"/>
      </w:tblPr>
      <w:tblGrid>
        <w:gridCol w:w="805"/>
        <w:gridCol w:w="1618"/>
        <w:gridCol w:w="7147"/>
      </w:tblGrid>
      <w:tr w:rsidR="001B7195">
        <w:tc>
          <w:tcPr>
            <w:tcW w:w="0" w:type="auto"/>
          </w:tcPr>
          <w:p w:rsidR="001B7195" w:rsidRDefault="00502782">
            <w:pPr>
              <w:spacing w:after="0" w:line="360" w:lineRule="auto"/>
              <w:jc w:val="both"/>
              <w:rPr>
                <w:rFonts w:cs="Times New Roman"/>
                <w:color w:val="000000" w:themeColor="text1"/>
                <w:szCs w:val="26"/>
              </w:rPr>
            </w:pPr>
            <w:r>
              <w:rPr>
                <w:rFonts w:cs="Times New Roman"/>
                <w:b/>
                <w:color w:val="000000" w:themeColor="text1"/>
                <w:szCs w:val="26"/>
              </w:rPr>
              <w:t>Bước</w:t>
            </w:r>
          </w:p>
        </w:tc>
        <w:tc>
          <w:tcPr>
            <w:tcW w:w="0" w:type="auto"/>
          </w:tcPr>
          <w:p w:rsidR="001B7195" w:rsidRDefault="00502782">
            <w:pPr>
              <w:spacing w:after="0" w:line="360" w:lineRule="auto"/>
              <w:jc w:val="both"/>
              <w:rPr>
                <w:rFonts w:cs="Times New Roman"/>
                <w:color w:val="000000" w:themeColor="text1"/>
                <w:szCs w:val="26"/>
              </w:rPr>
            </w:pPr>
            <w:r>
              <w:rPr>
                <w:rFonts w:cs="Times New Roman"/>
                <w:b/>
                <w:color w:val="000000" w:themeColor="text1"/>
                <w:szCs w:val="26"/>
              </w:rPr>
              <w:t>Công việc</w:t>
            </w:r>
          </w:p>
        </w:tc>
        <w:tc>
          <w:tcPr>
            <w:tcW w:w="0" w:type="auto"/>
          </w:tcPr>
          <w:p w:rsidR="001B7195" w:rsidRDefault="00502782">
            <w:pPr>
              <w:spacing w:after="0" w:line="360" w:lineRule="auto"/>
              <w:jc w:val="both"/>
              <w:rPr>
                <w:rFonts w:cs="Times New Roman"/>
                <w:color w:val="000000" w:themeColor="text1"/>
                <w:szCs w:val="26"/>
              </w:rPr>
            </w:pPr>
            <w:r>
              <w:rPr>
                <w:rFonts w:cs="Times New Roman"/>
                <w:b/>
                <w:color w:val="000000" w:themeColor="text1"/>
                <w:szCs w:val="26"/>
              </w:rPr>
              <w:t>Kết quả / quyết định</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Đọc đề tài và yêu cầu tuần 1</w:t>
            </w:r>
          </w:p>
        </w:tc>
        <w:tc>
          <w:tcPr>
            <w:tcW w:w="0" w:type="auto"/>
          </w:tcPr>
          <w:p w:rsidR="001B7195" w:rsidRDefault="00502782">
            <w:pPr>
              <w:spacing w:after="0" w:line="360" w:lineRule="auto"/>
              <w:jc w:val="both"/>
              <w:rPr>
                <w:rFonts w:cs="Times New Roman"/>
                <w:color w:val="000000" w:themeColor="text1"/>
                <w:szCs w:val="26"/>
              </w:rPr>
            </w:pPr>
            <w:r>
              <w:t xml:space="preserve">Nhóm nghiên cứu yêu cầu của đề tài và xác </w:t>
            </w:r>
            <w:r>
              <w:t xml:space="preserve">định phạm vi công việc trong tuần đầu, bao gồm tìm hiểu các dịch vụ AWS, xây dựng kiến trúc tổng thể và khởi tạo các tài nguyên nền tảng. Việc </w:t>
            </w:r>
            <w:r>
              <w:lastRenderedPageBreak/>
              <w:t>tích hợp Textract và đánh giá trên 30 tài liệu mẫu được chuyển sang giai đoạn tiếp theo.</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lastRenderedPageBreak/>
              <w:t>2</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Tìm hiểu các dịch vụ </w:t>
            </w:r>
            <w:r>
              <w:rPr>
                <w:rFonts w:cs="Times New Roman"/>
                <w:color w:val="000000" w:themeColor="text1"/>
                <w:szCs w:val="26"/>
              </w:rPr>
              <w:t>liên quan</w:t>
            </w:r>
          </w:p>
        </w:tc>
        <w:tc>
          <w:tcPr>
            <w:tcW w:w="0" w:type="auto"/>
          </w:tcPr>
          <w:p w:rsidR="001B7195" w:rsidRDefault="00502782">
            <w:pPr>
              <w:spacing w:after="0" w:line="360" w:lineRule="auto"/>
              <w:jc w:val="both"/>
              <w:rPr>
                <w:rFonts w:cs="Times New Roman"/>
                <w:color w:val="000000" w:themeColor="text1"/>
                <w:szCs w:val="26"/>
              </w:rPr>
            </w:pPr>
            <w:r>
              <w:t>Nhóm xác định vai trò dự kiến của từng dịch vụ trong hệ thống: Amazon S3 lưu trữ tài liệu đầu vào và dữ liệu đầu ra; AWS Lambda thực hiện xử lý và xuất dữ liệu; Amazon Textract trích xuất thông tin; Amazon DynamoDB lưu kết quả; Amazon SNS gửi thô</w:t>
            </w:r>
            <w:r>
              <w:t>ng báo; và Amazon CloudWatch phục vụ giám sát, ghi nhật ký.</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3</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Phác thảo kiến trúc và phạm vi triển khai</w:t>
            </w:r>
          </w:p>
        </w:tc>
        <w:tc>
          <w:tcPr>
            <w:tcW w:w="0" w:type="auto"/>
          </w:tcPr>
          <w:p w:rsidR="001B7195" w:rsidRDefault="00502782">
            <w:pPr>
              <w:spacing w:after="0" w:line="360" w:lineRule="auto"/>
              <w:jc w:val="both"/>
              <w:rPr>
                <w:rFonts w:cs="Times New Roman"/>
                <w:color w:val="000000" w:themeColor="text1"/>
                <w:szCs w:val="26"/>
              </w:rPr>
            </w:pPr>
            <w:r>
              <w:t>Nhóm xây dựng sơ đồ kiến trúc tổng thể, đồng thời phân định rõ luồng được kiểm thử trong tuần 1 và các chức năng dự kiến triển khai ở giai đoạn tiếp th</w:t>
            </w:r>
            <w:r>
              <w:t>eo. Phạm vi kiểm thử ban đầu tập trung vào luồng sự kiện từ S3 đến Lambda Processor và việc ghi nhận nhật ký trên CloudWatch.</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4</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Chuẩn bị quy ước và kế hoạch kiểm tra</w:t>
            </w:r>
          </w:p>
        </w:tc>
        <w:tc>
          <w:tcPr>
            <w:tcW w:w="0" w:type="auto"/>
          </w:tcPr>
          <w:p w:rsidR="001B7195" w:rsidRDefault="00502782">
            <w:pPr>
              <w:spacing w:after="0" w:line="360" w:lineRule="auto"/>
              <w:jc w:val="both"/>
              <w:rPr>
                <w:rFonts w:cs="Times New Roman"/>
                <w:color w:val="000000" w:themeColor="text1"/>
                <w:szCs w:val="26"/>
              </w:rPr>
            </w:pPr>
            <w:r>
              <w:t>Chọn us-east-1, dùng LabRole, thống nhất tags, tạo VPC và hai subnet; chuẩn bị prefix inp</w:t>
            </w:r>
            <w:r>
              <w:t>ut/output cùng tệp kiểm thử.</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5</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Kiểm tra môi trường Learner Lab</w:t>
            </w:r>
          </w:p>
        </w:tc>
        <w:tc>
          <w:tcPr>
            <w:tcW w:w="0" w:type="auto"/>
          </w:tcPr>
          <w:p w:rsidR="001B7195" w:rsidRDefault="00502782">
            <w:pPr>
              <w:spacing w:after="0" w:line="360" w:lineRule="auto"/>
              <w:jc w:val="both"/>
              <w:rPr>
                <w:rFonts w:cs="Times New Roman"/>
                <w:color w:val="000000" w:themeColor="text1"/>
                <w:szCs w:val="26"/>
              </w:rPr>
            </w:pPr>
            <w:r>
              <w:t xml:space="preserve">Nhóm truy cập AWS Console để xác nhận Region và kiểm tra IAM role </w:t>
            </w:r>
            <w:r>
              <w:rPr>
                <w:rStyle w:val="HTMLCode"/>
              </w:rPr>
              <w:t>LabRole</w:t>
            </w:r>
            <w:r>
              <w:t xml:space="preserve"> trước khi khởi tạo tài nguyên. </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6</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Tạo nền tảng AWS theo kiến trúc</w:t>
            </w:r>
          </w:p>
        </w:tc>
        <w:tc>
          <w:tcPr>
            <w:tcW w:w="0" w:type="auto"/>
          </w:tcPr>
          <w:p w:rsidR="001B7195" w:rsidRDefault="00502782">
            <w:r>
              <w:t xml:space="preserve">Tạo VPC, hai subnet, S3 bucket, DynamoDB </w:t>
            </w:r>
            <w:r>
              <w:t>table, SNS topic/subscription và hai Lambda skeleton; gắn tags cho VPC, subnet, route table và các tài nguyên chính đã tạo.</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7</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Cấu hình tích hợp và xử lý lỗi</w:t>
            </w:r>
          </w:p>
        </w:tc>
        <w:tc>
          <w:tcPr>
            <w:tcW w:w="0" w:type="auto"/>
          </w:tcPr>
          <w:p w:rsidR="001B7195" w:rsidRDefault="00502782">
            <w:pPr>
              <w:spacing w:after="0" w:line="360" w:lineRule="auto"/>
              <w:jc w:val="both"/>
              <w:rPr>
                <w:rFonts w:cs="Times New Roman"/>
                <w:color w:val="000000" w:themeColor="text1"/>
                <w:szCs w:val="26"/>
              </w:rPr>
            </w:pPr>
            <w:r>
              <w:t xml:space="preserve">Nhóm cấu hình S3 event notification cho prefix </w:t>
            </w:r>
            <w:r>
              <w:rPr>
                <w:rStyle w:val="HTMLCode"/>
                <w:rFonts w:ascii="Times New Roman" w:hAnsi="Times New Roman" w:cs="Times New Roman"/>
                <w:sz w:val="26"/>
                <w:szCs w:val="26"/>
              </w:rPr>
              <w:t>input/</w:t>
            </w:r>
            <w:r>
              <w:rPr>
                <w:rFonts w:cs="Times New Roman"/>
                <w:szCs w:val="26"/>
              </w:rPr>
              <w:t>.</w:t>
            </w:r>
            <w:r>
              <w:t xml:space="preserve"> Khi thao tác tạo trigger lần đầu không thành công, nhóm kiểm tra quyền gọi hàm Lambda từ S3, bổ sung quyền cần thiết theo phạm vi bucket và tài khoản đã xác định, sau đó thực hiện lại thao tác cấu hình.</w:t>
            </w:r>
          </w:p>
        </w:tc>
      </w:tr>
      <w:tr w:rsidR="001B7195">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8</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Chạy kiểm tra và ghi nhận kết quả</w:t>
            </w:r>
          </w:p>
        </w:tc>
        <w:tc>
          <w:tcPr>
            <w:tcW w:w="0" w:type="auto"/>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Upload smoke-te</w:t>
            </w:r>
            <w:r>
              <w:rPr>
                <w:rFonts w:cs="Times New Roman"/>
                <w:color w:val="000000" w:themeColor="text1"/>
                <w:szCs w:val="26"/>
              </w:rPr>
              <w:t>st.txt, xác nhận log RECEIVED trong CloudWatch; upload CSV giả vào output/ và kiểm tra không phát sinh invocation mới. Sau đó tổng hợp phần đã đạt.</w:t>
            </w:r>
          </w:p>
        </w:tc>
      </w:tr>
    </w:tbl>
    <w:p w:rsidR="001B7195" w:rsidRDefault="00502782">
      <w:pPr>
        <w:pStyle w:val="Heading1"/>
      </w:pPr>
      <w:bookmarkStart w:id="7" w:name="_Toc242575110"/>
      <w:bookmarkStart w:id="8" w:name="_Toc242706677"/>
      <w:r>
        <w:lastRenderedPageBreak/>
        <w:t>3. Thông tin môi trư</w:t>
      </w:r>
      <w:r>
        <w:t>ờ</w:t>
      </w:r>
      <w:r>
        <w:t>ng và quy</w:t>
      </w:r>
      <w:r>
        <w:t>ế</w:t>
      </w:r>
      <w:r>
        <w:t>t đ</w:t>
      </w:r>
      <w:r>
        <w:t>ị</w:t>
      </w:r>
      <w:r>
        <w:t>nh ki</w:t>
      </w:r>
      <w:r>
        <w:t>ế</w:t>
      </w:r>
      <w:r>
        <w:t>n trúc</w:t>
      </w:r>
      <w:bookmarkEnd w:id="7"/>
      <w:bookmarkEnd w:id="8"/>
    </w:p>
    <w:p w:rsidR="001B7195" w:rsidRDefault="00502782">
      <w:pPr>
        <w:spacing w:after="0" w:line="360" w:lineRule="auto"/>
        <w:ind w:firstLine="720"/>
        <w:jc w:val="both"/>
        <w:rPr>
          <w:rFonts w:cs="Times New Roman"/>
          <w:color w:val="auto"/>
          <w:szCs w:val="26"/>
        </w:rPr>
      </w:pPr>
      <w:r>
        <w:t xml:space="preserve">Nhóm mở AWS Academy Learner Lab từ học phần trên Canvas và </w:t>
      </w:r>
      <w:r>
        <w:t>làm việc ở Region US East (N. Virginia), mã us-east-1. Account chính của báo cáo là 535709085695; một số hình minh chứng khác do thành viên ghi nhận từ account 993288790379.</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2435225" cy="4159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435769" cy="4160519"/>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 xml:space="preserve">Hình 1. </w:t>
      </w:r>
      <w:r>
        <w:rPr>
          <w:rFonts w:cs="Times New Roman"/>
          <w:b/>
          <w:color w:val="000000" w:themeColor="text1"/>
          <w:szCs w:val="26"/>
        </w:rPr>
        <w:t>K</w:t>
      </w:r>
      <w:r>
        <w:rPr>
          <w:rFonts w:cs="Times New Roman"/>
          <w:b/>
          <w:color w:val="000000" w:themeColor="text1"/>
          <w:szCs w:val="26"/>
        </w:rPr>
        <w:t>hởi chạy AWS Academy Learner Lab</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669280" cy="2772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669280" cy="2772887"/>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 AWS Console Home sau khi vào</w:t>
      </w:r>
      <w:r>
        <w:rPr>
          <w:rFonts w:cs="Times New Roman"/>
          <w:b/>
          <w:color w:val="000000" w:themeColor="text1"/>
          <w:szCs w:val="26"/>
        </w:rPr>
        <w:t xml:space="preserve"> môi trường lab</w:t>
      </w:r>
    </w:p>
    <w:p w:rsidR="001B7195" w:rsidRDefault="00502782">
      <w:pPr>
        <w:pStyle w:val="Heading2"/>
      </w:pPr>
      <w:bookmarkStart w:id="9" w:name="_Toc242575111"/>
      <w:bookmarkStart w:id="10" w:name="_Toc242706678"/>
      <w:r>
        <w:lastRenderedPageBreak/>
        <w:t>3.1. Ki</w:t>
      </w:r>
      <w:r>
        <w:t>ể</w:t>
      </w:r>
      <w:r>
        <w:t>m tra IAM LabRole</w:t>
      </w:r>
      <w:bookmarkEnd w:id="9"/>
      <w:bookmarkEnd w:id="10"/>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Trong IAM, mở Roles và chọn LabRole để kiểm tra ARN. Nhóm dùng role này cho các Lambda, không tạo IAM user hoặc execution role mới theo ràng buộc Learner Lab. ARN được ghi nhận là </w:t>
      </w:r>
      <w:r>
        <w:rPr>
          <w:rFonts w:cs="Times New Roman"/>
          <w:color w:val="000000" w:themeColor="text1"/>
          <w:szCs w:val="26"/>
        </w:rPr>
        <w:t>arn:aws:iam::535709085695:role/LabRole.</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4222115" cy="416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222617"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 Trang thông tin role LabRole và ARN của role</w:t>
      </w:r>
    </w:p>
    <w:p w:rsidR="001B7195" w:rsidRDefault="00502782">
      <w:pPr>
        <w:pStyle w:val="Heading2"/>
      </w:pPr>
      <w:bookmarkStart w:id="11" w:name="_Toc242706679"/>
      <w:r>
        <w:t>3.2. T</w:t>
      </w:r>
      <w:r>
        <w:t>ạ</w:t>
      </w:r>
      <w:r>
        <w:t>o VPC, subnet và route table</w:t>
      </w:r>
      <w:bookmarkEnd w:id="11"/>
    </w:p>
    <w:p w:rsidR="001B7195" w:rsidRDefault="00502782">
      <w:pPr>
        <w:spacing w:after="0" w:line="360" w:lineRule="auto"/>
        <w:ind w:firstLine="720"/>
        <w:jc w:val="both"/>
        <w:rPr>
          <w:rFonts w:cs="Times New Roman"/>
          <w:color w:val="auto"/>
          <w:szCs w:val="26"/>
        </w:rPr>
      </w:pPr>
      <w:r>
        <w:t xml:space="preserve">Trong account chính 535709085695, nhóm tạo VPC textract-pipeline-vpc-535709085695 ở Region us-east-1. VPC có ID </w:t>
      </w:r>
      <w:r>
        <w:t>vpc-0111c067a9d554f2b và CIDR 10.20.0.0/16. Nhóm chọn VPC only, không cấp IPv6, giữ tenancy Default và thêm các tag Name, Project, Owner.</w:t>
      </w:r>
    </w:p>
    <w:p w:rsidR="001B7195" w:rsidRDefault="00502782">
      <w:pPr>
        <w:keepLines/>
        <w:jc w:val="center"/>
      </w:pPr>
      <w:r>
        <w:rPr>
          <w:noProof/>
        </w:rPr>
        <w:lastRenderedPageBreak/>
        <w:drawing>
          <wp:inline distT="0" distB="0" distL="114300" distR="114300">
            <wp:extent cx="5623560" cy="2760345"/>
            <wp:effectExtent l="0" t="0" r="15240" b="1905"/>
            <wp:docPr id="2107478804" name="Picture 2107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4" name="Picture 2107478804"/>
                    <pic:cNvPicPr>
                      <a:picLocks noChangeAspect="1"/>
                    </pic:cNvPicPr>
                  </pic:nvPicPr>
                  <pic:blipFill>
                    <a:blip r:embed="rId14"/>
                    <a:stretch>
                      <a:fillRect/>
                    </a:stretch>
                  </pic:blipFill>
                  <pic:spPr>
                    <a:xfrm>
                      <a:off x="0" y="0"/>
                      <a:ext cx="5623560" cy="2760497"/>
                    </a:xfrm>
                    <a:prstGeom prst="rect">
                      <a:avLst/>
                    </a:prstGeom>
                  </pic:spPr>
                </pic:pic>
              </a:graphicData>
            </a:graphic>
          </wp:inline>
        </w:drawing>
      </w:r>
    </w:p>
    <w:p w:rsidR="001B7195" w:rsidRDefault="00502782">
      <w:pPr>
        <w:keepNext/>
        <w:jc w:val="both"/>
      </w:pPr>
      <w:r>
        <w:rPr>
          <w:b/>
        </w:rPr>
        <w:t>Hình 4. Cấu hình VPC: CIDR 10.20.0.0/16, không dùng IPv6, tenancy Default và tags Name/Project/Owner. Account ID 535</w:t>
      </w:r>
      <w:r>
        <w:rPr>
          <w:b/>
        </w:rPr>
        <w:t>709085695, us-east-1.</w:t>
      </w:r>
    </w:p>
    <w:p w:rsidR="001B7195" w:rsidRDefault="00502782">
      <w:pPr>
        <w:keepLines/>
        <w:jc w:val="center"/>
      </w:pPr>
      <w:r>
        <w:rPr>
          <w:noProof/>
        </w:rPr>
        <w:drawing>
          <wp:inline distT="0" distB="0" distL="114300" distR="114300">
            <wp:extent cx="5623560" cy="2743835"/>
            <wp:effectExtent l="0" t="0" r="15240" b="18415"/>
            <wp:docPr id="2107478805" name="Picture 210747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5" name="Picture 2107478805"/>
                    <pic:cNvPicPr>
                      <a:picLocks noChangeAspect="1"/>
                    </pic:cNvPicPr>
                  </pic:nvPicPr>
                  <pic:blipFill>
                    <a:blip r:embed="rId15"/>
                    <a:stretch>
                      <a:fillRect/>
                    </a:stretch>
                  </pic:blipFill>
                  <pic:spPr>
                    <a:xfrm>
                      <a:off x="0" y="0"/>
                      <a:ext cx="5623560" cy="2744274"/>
                    </a:xfrm>
                    <a:prstGeom prst="rect">
                      <a:avLst/>
                    </a:prstGeom>
                  </pic:spPr>
                </pic:pic>
              </a:graphicData>
            </a:graphic>
          </wp:inline>
        </w:drawing>
      </w:r>
    </w:p>
    <w:p w:rsidR="001B7195" w:rsidRDefault="00502782">
      <w:pPr>
        <w:keepNext/>
        <w:jc w:val="both"/>
      </w:pPr>
      <w:r>
        <w:rPr>
          <w:b/>
        </w:rPr>
        <w:t>Hình 5. VPC vpc-0111c067a9d554f2b được tạo thành công; ảnh chụp ngay trước khi nhóm tạo subnet. Account ID 535709085695, us-east-1. Tệp ảnh lưu lúc 11/10/2026 21:07:38 (UTC+7).</w:t>
      </w:r>
    </w:p>
    <w:p w:rsidR="001B7195" w:rsidRDefault="00502782">
      <w:r>
        <w:t>Nhóm tạo textract-pipeline-subnet-a với CIDR 10.20.1.0/</w:t>
      </w:r>
      <w:r>
        <w:t>24 ở us-east-1a (use1-az2), và textract-pipeline-subnet-b với CIDR 10.20.2.0/24 ở us-east-1b (use1-az4). Cả hai subnet đều được gắn tag Project = TextractDocumentDigitization và Owner = 24110372-24110381.</w:t>
      </w:r>
    </w:p>
    <w:p w:rsidR="001B7195" w:rsidRDefault="00502782">
      <w:pPr>
        <w:keepLines/>
        <w:jc w:val="center"/>
      </w:pPr>
      <w:r>
        <w:rPr>
          <w:noProof/>
        </w:rPr>
        <w:lastRenderedPageBreak/>
        <w:drawing>
          <wp:inline distT="0" distB="0" distL="114300" distR="114300">
            <wp:extent cx="5623560" cy="2771775"/>
            <wp:effectExtent l="0" t="0" r="15240" b="9525"/>
            <wp:docPr id="2107478806" name="Picture 21074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6" name="Picture 2107478806"/>
                    <pic:cNvPicPr>
                      <a:picLocks noChangeAspect="1"/>
                    </pic:cNvPicPr>
                  </pic:nvPicPr>
                  <pic:blipFill>
                    <a:blip r:embed="rId16"/>
                    <a:stretch>
                      <a:fillRect/>
                    </a:stretch>
                  </pic:blipFill>
                  <pic:spPr>
                    <a:xfrm>
                      <a:off x="0" y="0"/>
                      <a:ext cx="5623560" cy="2772136"/>
                    </a:xfrm>
                    <a:prstGeom prst="rect">
                      <a:avLst/>
                    </a:prstGeom>
                  </pic:spPr>
                </pic:pic>
              </a:graphicData>
            </a:graphic>
          </wp:inline>
        </w:drawing>
      </w:r>
    </w:p>
    <w:p w:rsidR="001B7195" w:rsidRDefault="00502782">
      <w:pPr>
        <w:keepNext/>
        <w:jc w:val="both"/>
      </w:pPr>
      <w:r>
        <w:rPr>
          <w:b/>
        </w:rPr>
        <w:t>Hình 6. Cấu hình subnet A: us-east-1a, CIDR 10.20</w:t>
      </w:r>
      <w:r>
        <w:rPr>
          <w:b/>
        </w:rPr>
        <w:t>.1.0/24 và tags Project/Owner. Account ID 535709085695, us-east-1.</w:t>
      </w:r>
    </w:p>
    <w:p w:rsidR="001B7195" w:rsidRDefault="00502782">
      <w:pPr>
        <w:keepLines/>
        <w:jc w:val="center"/>
      </w:pPr>
      <w:r>
        <w:rPr>
          <w:noProof/>
        </w:rPr>
        <w:drawing>
          <wp:inline distT="0" distB="0" distL="114300" distR="114300">
            <wp:extent cx="5623560" cy="2752725"/>
            <wp:effectExtent l="0" t="0" r="15240" b="9525"/>
            <wp:docPr id="2107478807" name="Picture 2107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7" name="Picture 2107478807"/>
                    <pic:cNvPicPr>
                      <a:picLocks noChangeAspect="1"/>
                    </pic:cNvPicPr>
                  </pic:nvPicPr>
                  <pic:blipFill>
                    <a:blip r:embed="rId17"/>
                    <a:stretch>
                      <a:fillRect/>
                    </a:stretch>
                  </pic:blipFill>
                  <pic:spPr>
                    <a:xfrm>
                      <a:off x="0" y="0"/>
                      <a:ext cx="5623560" cy="2753140"/>
                    </a:xfrm>
                    <a:prstGeom prst="rect">
                      <a:avLst/>
                    </a:prstGeom>
                  </pic:spPr>
                </pic:pic>
              </a:graphicData>
            </a:graphic>
          </wp:inline>
        </w:drawing>
      </w:r>
    </w:p>
    <w:p w:rsidR="001B7195" w:rsidRDefault="00502782">
      <w:pPr>
        <w:keepNext/>
        <w:jc w:val="both"/>
      </w:pPr>
      <w:r>
        <w:rPr>
          <w:b/>
        </w:rPr>
        <w:lastRenderedPageBreak/>
        <w:t>Hình 7. Cấu hình subnet B: us-east-1b, CIDR 10.20.2.0/24 và tags Project/Owner. Account ID 535709085695, us-east-1.</w:t>
      </w:r>
    </w:p>
    <w:p w:rsidR="001B7195" w:rsidRDefault="00502782">
      <w:pPr>
        <w:keepLines/>
        <w:jc w:val="center"/>
      </w:pPr>
      <w:r>
        <w:rPr>
          <w:noProof/>
        </w:rPr>
        <w:drawing>
          <wp:inline distT="0" distB="0" distL="114300" distR="114300">
            <wp:extent cx="5623560" cy="2748280"/>
            <wp:effectExtent l="0" t="0" r="15240" b="13970"/>
            <wp:docPr id="2107478808" name="Picture 2107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8" name="Picture 2107478808"/>
                    <pic:cNvPicPr>
                      <a:picLocks noChangeAspect="1"/>
                    </pic:cNvPicPr>
                  </pic:nvPicPr>
                  <pic:blipFill>
                    <a:blip r:embed="rId18"/>
                    <a:stretch>
                      <a:fillRect/>
                    </a:stretch>
                  </pic:blipFill>
                  <pic:spPr>
                    <a:xfrm>
                      <a:off x="0" y="0"/>
                      <a:ext cx="5623560" cy="2748775"/>
                    </a:xfrm>
                    <a:prstGeom prst="rect">
                      <a:avLst/>
                    </a:prstGeom>
                  </pic:spPr>
                </pic:pic>
              </a:graphicData>
            </a:graphic>
          </wp:inline>
        </w:drawing>
      </w:r>
    </w:p>
    <w:p w:rsidR="001B7195" w:rsidRDefault="00502782">
      <w:pPr>
        <w:keepNext/>
        <w:jc w:val="both"/>
      </w:pPr>
      <w:r>
        <w:rPr>
          <w:b/>
        </w:rPr>
        <w:t>Hình 8. AWS Console xác nhận hai subnet đã tạo và ở trạng thái Availa</w:t>
      </w:r>
      <w:r>
        <w:rPr>
          <w:b/>
        </w:rPr>
        <w:t>ble. Account ID 535709085695, us-east-1.</w:t>
      </w:r>
    </w:p>
    <w:p w:rsidR="001B7195" w:rsidRDefault="00502782">
      <w:r>
        <w:t>VPC dùng route table chính rtb-0eef4575988f1cee6. Route table có route 10.20.0.0/16 → local; hai subnet không có association riêng nên tự dùng route table chính. Route table cũng được gắn tags Name, Project và Owner</w:t>
      </w:r>
      <w:r>
        <w:t>. Nhóm không tạo Internet Gateway hoặc NAT Gateway, và để các hàm Lambda ngoài VPC trong giai đoạn kiểm thử này.</w:t>
      </w:r>
    </w:p>
    <w:p w:rsidR="001B7195" w:rsidRDefault="00502782">
      <w:pPr>
        <w:keepLines/>
        <w:jc w:val="center"/>
      </w:pPr>
      <w:r>
        <w:rPr>
          <w:noProof/>
        </w:rPr>
        <w:drawing>
          <wp:inline distT="0" distB="0" distL="114300" distR="114300">
            <wp:extent cx="5623560" cy="2758440"/>
            <wp:effectExtent l="0" t="0" r="15240" b="3810"/>
            <wp:docPr id="2107478809" name="Picture 21074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9" name="Picture 2107478809"/>
                    <pic:cNvPicPr>
                      <a:picLocks noChangeAspect="1"/>
                    </pic:cNvPicPr>
                  </pic:nvPicPr>
                  <pic:blipFill>
                    <a:blip r:embed="rId19"/>
                    <a:stretch>
                      <a:fillRect/>
                    </a:stretch>
                  </pic:blipFill>
                  <pic:spPr>
                    <a:xfrm>
                      <a:off x="0" y="0"/>
                      <a:ext cx="5623560" cy="2759004"/>
                    </a:xfrm>
                    <a:prstGeom prst="rect">
                      <a:avLst/>
                    </a:prstGeom>
                  </pic:spPr>
                </pic:pic>
              </a:graphicData>
            </a:graphic>
          </wp:inline>
        </w:drawing>
      </w:r>
    </w:p>
    <w:p w:rsidR="001B7195" w:rsidRDefault="00502782">
      <w:pPr>
        <w:keepNext/>
        <w:jc w:val="both"/>
      </w:pPr>
      <w:r>
        <w:rPr>
          <w:b/>
        </w:rPr>
        <w:lastRenderedPageBreak/>
        <w:t>Hình 9. Route table chính đã lưu tags; route 10.20.0.0/16 → local ở trạng thái Active. Account ID 535709085695, us-east-1.</w:t>
      </w:r>
    </w:p>
    <w:p w:rsidR="001B7195" w:rsidRDefault="00502782">
      <w:pPr>
        <w:keepLines/>
        <w:jc w:val="center"/>
      </w:pPr>
      <w:r>
        <w:rPr>
          <w:noProof/>
        </w:rPr>
        <w:drawing>
          <wp:inline distT="0" distB="0" distL="114300" distR="114300">
            <wp:extent cx="5623560" cy="2768600"/>
            <wp:effectExtent l="0" t="0" r="15240" b="12700"/>
            <wp:docPr id="2107478810" name="Picture 2107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10" name="Picture 2107478810"/>
                    <pic:cNvPicPr>
                      <a:picLocks noChangeAspect="1"/>
                    </pic:cNvPicPr>
                  </pic:nvPicPr>
                  <pic:blipFill>
                    <a:blip r:embed="rId20"/>
                    <a:stretch>
                      <a:fillRect/>
                    </a:stretch>
                  </pic:blipFill>
                  <pic:spPr>
                    <a:xfrm>
                      <a:off x="0" y="0"/>
                      <a:ext cx="5623560" cy="2769155"/>
                    </a:xfrm>
                    <a:prstGeom prst="rect">
                      <a:avLst/>
                    </a:prstGeom>
                  </pic:spPr>
                </pic:pic>
              </a:graphicData>
            </a:graphic>
          </wp:inline>
        </w:drawing>
      </w:r>
    </w:p>
    <w:p w:rsidR="001B7195" w:rsidRDefault="00502782">
      <w:pPr>
        <w:keepNext/>
        <w:jc w:val="both"/>
      </w:pPr>
      <w:r>
        <w:rPr>
          <w:b/>
        </w:rPr>
        <w:t>Hình 10. Hai sub</w:t>
      </w:r>
      <w:r>
        <w:rPr>
          <w:b/>
        </w:rPr>
        <w:t>net không có explicit association riêng và vì vậy dùng route table chính của VPC. Account ID 535709085695, us-east-1.</w:t>
      </w:r>
    </w:p>
    <w:p w:rsidR="001B7195" w:rsidRDefault="00502782">
      <w:pPr>
        <w:pStyle w:val="Heading2"/>
        <w:rPr>
          <w:rFonts w:cs="Times New Roman"/>
          <w:color w:val="000000" w:themeColor="text1"/>
        </w:rPr>
      </w:pPr>
      <w:bookmarkStart w:id="12" w:name="_Toc242575113"/>
      <w:bookmarkStart w:id="13" w:name="_Toc242706680"/>
      <w:r>
        <w:rPr>
          <w:rFonts w:cs="Times New Roman"/>
          <w:color w:val="000000" w:themeColor="text1"/>
        </w:rPr>
        <w:t>3.3. Sơ đ</w:t>
      </w:r>
      <w:r>
        <w:rPr>
          <w:rFonts w:cs="Times New Roman"/>
          <w:color w:val="000000" w:themeColor="text1"/>
        </w:rPr>
        <w:t>ồ</w:t>
      </w:r>
      <w:r>
        <w:rPr>
          <w:rFonts w:cs="Times New Roman"/>
          <w:color w:val="000000" w:themeColor="text1"/>
        </w:rPr>
        <w:t xml:space="preserve"> ki</w:t>
      </w:r>
      <w:r>
        <w:rPr>
          <w:rFonts w:cs="Times New Roman"/>
          <w:color w:val="000000" w:themeColor="text1"/>
        </w:rPr>
        <w:t>ế</w:t>
      </w:r>
      <w:r>
        <w:rPr>
          <w:rFonts w:cs="Times New Roman"/>
          <w:color w:val="000000" w:themeColor="text1"/>
        </w:rPr>
        <w:t>n trúc và tr</w:t>
      </w:r>
      <w:r>
        <w:rPr>
          <w:rFonts w:cs="Times New Roman"/>
          <w:color w:val="000000" w:themeColor="text1"/>
        </w:rPr>
        <w:t>ạ</w:t>
      </w:r>
      <w:r>
        <w:rPr>
          <w:rFonts w:cs="Times New Roman"/>
          <w:color w:val="000000" w:themeColor="text1"/>
        </w:rPr>
        <w:t>ng thái tri</w:t>
      </w:r>
      <w:r>
        <w:rPr>
          <w:rFonts w:cs="Times New Roman"/>
          <w:color w:val="000000" w:themeColor="text1"/>
        </w:rPr>
        <w:t>ể</w:t>
      </w:r>
      <w:r>
        <w:rPr>
          <w:rFonts w:cs="Times New Roman"/>
          <w:color w:val="000000" w:themeColor="text1"/>
        </w:rPr>
        <w:t>n khai</w:t>
      </w:r>
      <w:bookmarkEnd w:id="12"/>
      <w:bookmarkEnd w:id="13"/>
    </w:p>
    <w:p w:rsidR="001B7195" w:rsidRDefault="00502782">
      <w:pPr>
        <w:spacing w:after="0" w:line="360" w:lineRule="auto"/>
        <w:ind w:firstLine="720"/>
        <w:jc w:val="both"/>
        <w:rPr>
          <w:rFonts w:cs="Times New Roman"/>
          <w:color w:val="000000" w:themeColor="text1"/>
          <w:szCs w:val="26"/>
        </w:rPr>
      </w:pPr>
      <w:r>
        <w:t xml:space="preserve">Sơ đồ dưới đây mô tả luồng xử lý tài liệu. VPC và hai subnet là phần hạ tầng mạng được </w:t>
      </w:r>
      <w:r>
        <w:t>dựng riêng trong tuần 1; Lambda chưa được gắn vào VPC nên luồng smoke test hiện chạy bên ngoài VPC.</w:t>
      </w:r>
    </w:p>
    <w:p w:rsidR="001B7195" w:rsidRDefault="00502782">
      <w:pPr>
        <w:spacing w:after="0" w:line="360" w:lineRule="auto"/>
        <w:jc w:val="center"/>
        <w:rPr>
          <w:rFonts w:cs="Times New Roman"/>
          <w:color w:val="000000" w:themeColor="text1"/>
          <w:szCs w:val="26"/>
        </w:rPr>
      </w:pPr>
      <w:r>
        <w:rPr>
          <w:noProof/>
        </w:rPr>
        <w:drawing>
          <wp:inline distT="0" distB="0" distL="114300" distR="114300">
            <wp:extent cx="5935980" cy="2687320"/>
            <wp:effectExtent l="0" t="0" r="7620" b="1778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1"/>
                    <a:stretch>
                      <a:fillRect/>
                    </a:stretch>
                  </pic:blipFill>
                  <pic:spPr>
                    <a:xfrm>
                      <a:off x="0" y="0"/>
                      <a:ext cx="5935980" cy="2687320"/>
                    </a:xfrm>
                    <a:prstGeom prst="rect">
                      <a:avLst/>
                    </a:prstGeom>
                    <a:noFill/>
                    <a:ln>
                      <a:noFill/>
                    </a:ln>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11. Sơ đồ kiến trúc và trạng thái triển khai</w:t>
      </w:r>
    </w:p>
    <w:p w:rsidR="001B7195" w:rsidRDefault="00502782">
      <w:pPr>
        <w:pStyle w:val="Heading1"/>
      </w:pPr>
      <w:bookmarkStart w:id="14" w:name="_Toc242575114"/>
      <w:bookmarkStart w:id="15" w:name="_Toc242706681"/>
      <w:r>
        <w:lastRenderedPageBreak/>
        <w:t>4. Các bư</w:t>
      </w:r>
      <w:r>
        <w:t>ớ</w:t>
      </w:r>
      <w:r>
        <w:t>c t</w:t>
      </w:r>
      <w:r>
        <w:t>ạ</w:t>
      </w:r>
      <w:r>
        <w:t>o tài nguyên n</w:t>
      </w:r>
      <w:r>
        <w:t>ề</w:t>
      </w:r>
      <w:r>
        <w:t>n t</w:t>
      </w:r>
      <w:r>
        <w:t>ả</w:t>
      </w:r>
      <w:r>
        <w:t>ng</w:t>
      </w:r>
      <w:bookmarkEnd w:id="14"/>
      <w:bookmarkEnd w:id="15"/>
    </w:p>
    <w:p w:rsidR="001B7195" w:rsidRDefault="00502782">
      <w:pPr>
        <w:pStyle w:val="Heading2"/>
      </w:pPr>
      <w:bookmarkStart w:id="16" w:name="_Toc242575115"/>
      <w:bookmarkStart w:id="17" w:name="_Toc242706682"/>
      <w:r>
        <w:t>4.1. T</w:t>
      </w:r>
      <w:r>
        <w:t>ạ</w:t>
      </w:r>
      <w:r>
        <w:t>o S3 bucket và thi</w:t>
      </w:r>
      <w:r>
        <w:t>ế</w:t>
      </w:r>
      <w:r>
        <w:t>t l</w:t>
      </w:r>
      <w:r>
        <w:t>ậ</w:t>
      </w:r>
      <w:r>
        <w:t>p mã hóa</w:t>
      </w:r>
      <w:bookmarkEnd w:id="16"/>
      <w:bookmarkEnd w:id="17"/>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1. Mở Amazon S3, chọn </w:t>
      </w:r>
      <w:r>
        <w:rPr>
          <w:rFonts w:cs="Times New Roman"/>
          <w:color w:val="000000" w:themeColor="text1"/>
          <w:szCs w:val="26"/>
        </w:rPr>
        <w:t>Create bucket, đặt tên textract-pipeline-535709085695 và chọn Region US East (N. Virginia), us-east-1.</w:t>
      </w:r>
    </w:p>
    <w:p w:rsidR="001B7195" w:rsidRDefault="00502782">
      <w:pPr>
        <w:pStyle w:val="NormalWeb"/>
        <w:spacing w:before="0" w:beforeAutospacing="0" w:after="0" w:afterAutospacing="0" w:line="360" w:lineRule="auto"/>
        <w:jc w:val="both"/>
      </w:pPr>
      <w:r>
        <w:rPr>
          <w:noProof/>
          <w:color w:val="000000" w:themeColor="text1"/>
          <w:szCs w:val="26"/>
        </w:rPr>
        <w:drawing>
          <wp:anchor distT="0" distB="0" distL="114300" distR="114300" simplePos="0" relativeHeight="251657216" behindDoc="0" locked="0" layoutInCell="1" allowOverlap="1">
            <wp:simplePos x="0" y="0"/>
            <wp:positionH relativeFrom="column">
              <wp:posOffset>-1270</wp:posOffset>
            </wp:positionH>
            <wp:positionV relativeFrom="paragraph">
              <wp:posOffset>1913890</wp:posOffset>
            </wp:positionV>
            <wp:extent cx="5669280" cy="2072005"/>
            <wp:effectExtent l="0" t="0" r="762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669280" cy="2072086"/>
                    </a:xfrm>
                    <a:prstGeom prst="rect">
                      <a:avLst/>
                    </a:prstGeom>
                  </pic:spPr>
                </pic:pic>
              </a:graphicData>
            </a:graphic>
          </wp:anchor>
        </w:drawing>
      </w:r>
      <w:r>
        <w:rPr>
          <w:color w:val="000000" w:themeColor="text1"/>
          <w:szCs w:val="26"/>
        </w:rPr>
        <w:t>2</w:t>
      </w:r>
      <w:r>
        <w:rPr>
          <w:color w:val="000000" w:themeColor="text1"/>
          <w:sz w:val="26"/>
          <w:szCs w:val="26"/>
        </w:rPr>
        <w:t xml:space="preserve">. Trong Default encryption, chọn Server-side encryption with Amazon S3 managed keys (SSE-S3). </w:t>
      </w:r>
      <w:r>
        <w:rPr>
          <w:sz w:val="26"/>
          <w:szCs w:val="26"/>
        </w:rPr>
        <w:t xml:space="preserve">Nhóm lựa chọn cơ chế mã hóa phía máy chủ SSE-S3 để mã </w:t>
      </w:r>
      <w:r>
        <w:rPr>
          <w:sz w:val="26"/>
          <w:szCs w:val="26"/>
        </w:rPr>
        <w:t>hóa các đối tượng được lưu trữ trong bucket. Nhóm không cấu hình SSE-KMS hoặc DSSE-KMS vì chưa có yêu cầu sử dụng khóa KMS do người dùng quản lý. Sau khi tạo bucket, nhóm kiểm tra trang Properties để xác nhận tên tài nguyên và Region đã cấu hình.</w:t>
      </w:r>
    </w:p>
    <w:p w:rsidR="001B7195" w:rsidRDefault="001B7195">
      <w:pPr>
        <w:spacing w:after="0" w:line="360" w:lineRule="auto"/>
        <w:jc w:val="both"/>
        <w:rPr>
          <w:rFonts w:cs="Times New Roman"/>
          <w:color w:val="000000" w:themeColor="text1"/>
          <w:szCs w:val="26"/>
        </w:rPr>
      </w:pP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12.</w:t>
      </w:r>
      <w:r>
        <w:rPr>
          <w:rFonts w:cs="Times New Roman"/>
          <w:b/>
          <w:color w:val="000000" w:themeColor="text1"/>
          <w:szCs w:val="26"/>
        </w:rPr>
        <w:t xml:space="preserve"> Lựa chọn mã hóa mặc định SSE-S3 khi tạo bucket</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drawing>
          <wp:anchor distT="0" distB="0" distL="114300" distR="114300" simplePos="0" relativeHeight="251659264" behindDoc="0" locked="0" layoutInCell="1" allowOverlap="1">
            <wp:simplePos x="0" y="0"/>
            <wp:positionH relativeFrom="column">
              <wp:posOffset>120650</wp:posOffset>
            </wp:positionH>
            <wp:positionV relativeFrom="paragraph">
              <wp:posOffset>344170</wp:posOffset>
            </wp:positionV>
            <wp:extent cx="5669280" cy="3424555"/>
            <wp:effectExtent l="0" t="0" r="762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669280" cy="3424555"/>
                    </a:xfrm>
                    <a:prstGeom prst="rect">
                      <a:avLst/>
                    </a:prstGeom>
                  </pic:spPr>
                </pic:pic>
              </a:graphicData>
            </a:graphic>
          </wp:anchor>
        </w:drawing>
      </w:r>
      <w:r>
        <w:rPr>
          <w:rFonts w:cs="Times New Roman"/>
          <w:color w:val="000000" w:themeColor="text1"/>
          <w:szCs w:val="26"/>
        </w:rPr>
        <w:t>3. Tạo bucket, sau đó kiểm tra trang Properties để xác nhận tên bucket và region.</w:t>
      </w:r>
    </w:p>
    <w:p w:rsidR="001B7195" w:rsidRDefault="001B7195">
      <w:pPr>
        <w:spacing w:after="0" w:line="360" w:lineRule="auto"/>
        <w:jc w:val="both"/>
        <w:rPr>
          <w:rFonts w:cs="Times New Roman"/>
          <w:color w:val="000000" w:themeColor="text1"/>
          <w:szCs w:val="26"/>
        </w:rPr>
      </w:pP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13. Trang Properties xác nhận bucket và region</w:t>
      </w:r>
    </w:p>
    <w:p w:rsidR="001B7195" w:rsidRDefault="00502782">
      <w:pPr>
        <w:pStyle w:val="Heading2"/>
      </w:pPr>
      <w:bookmarkStart w:id="18" w:name="_Toc242575116"/>
      <w:bookmarkStart w:id="19" w:name="_Toc242706683"/>
      <w:r>
        <w:t>4.2. T</w:t>
      </w:r>
      <w:r>
        <w:t>ạ</w:t>
      </w:r>
      <w:r>
        <w:t>o prefix input/ và output/</w:t>
      </w:r>
      <w:bookmarkEnd w:id="18"/>
      <w:bookmarkEnd w:id="19"/>
    </w:p>
    <w:p w:rsidR="001B7195" w:rsidRDefault="00502782">
      <w:pPr>
        <w:spacing w:after="0" w:line="360" w:lineRule="auto"/>
        <w:ind w:firstLine="720"/>
        <w:jc w:val="both"/>
        <w:rPr>
          <w:rFonts w:cs="Times New Roman"/>
          <w:szCs w:val="26"/>
        </w:rPr>
      </w:pPr>
      <w:r>
        <w:rPr>
          <w:rFonts w:cs="Times New Roman"/>
          <w:szCs w:val="26"/>
        </w:rPr>
        <w:t>Trong S3 bucket, tạo hai prefix input/</w:t>
      </w:r>
      <w:r>
        <w:rPr>
          <w:rFonts w:cs="Times New Roman"/>
          <w:szCs w:val="26"/>
        </w:rPr>
        <w:t xml:space="preserve"> và output/ để phân loại đối tượng đầu vào và đầu ra. Cấu hình sự kiện S3 được giới hạn ở prefix input/, trong khi các tệp kiểm thử đầu ra được lưu tại output/. Cách tổ chức này giúp tách biệt hai luồng dữ liệu và hạn chế việc tệp đầu ra kích hoạt lại Lamb</w:t>
      </w:r>
      <w:r>
        <w:rPr>
          <w:rFonts w:cs="Times New Roman"/>
          <w:szCs w:val="26"/>
        </w:rPr>
        <w:t>da Processor.</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669280" cy="127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669280" cy="1273186"/>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14. Bucket có hai prefix input/ và output/</w:t>
      </w:r>
    </w:p>
    <w:p w:rsidR="001B7195" w:rsidRDefault="00502782">
      <w:pPr>
        <w:pStyle w:val="Heading2"/>
      </w:pPr>
      <w:bookmarkStart w:id="20" w:name="_Toc242575117"/>
      <w:bookmarkStart w:id="21" w:name="_Toc242706684"/>
      <w:r>
        <w:t>4.3. Thi</w:t>
      </w:r>
      <w:r>
        <w:t>ế</w:t>
      </w:r>
      <w:r>
        <w:t>t l</w:t>
      </w:r>
      <w:r>
        <w:t>ậ</w:t>
      </w:r>
      <w:r>
        <w:t>p tag cho tài nguyên</w:t>
      </w:r>
      <w:bookmarkEnd w:id="20"/>
      <w:bookmarkEnd w:id="21"/>
    </w:p>
    <w:p w:rsidR="001B7195" w:rsidRDefault="00502782">
      <w:pPr>
        <w:spacing w:after="0" w:line="360" w:lineRule="auto"/>
        <w:ind w:firstLine="720"/>
        <w:jc w:val="both"/>
        <w:rPr>
          <w:rFonts w:cs="Times New Roman"/>
          <w:szCs w:val="26"/>
        </w:rPr>
      </w:pPr>
      <w:r>
        <w:rPr>
          <w:rFonts w:cs="Times New Roman"/>
          <w:szCs w:val="26"/>
        </w:rPr>
        <w:t xml:space="preserve">Nhóm sử dụng thống nhất hai thẻ tài nguyên là Project = TextractDocumentDigitization và Owner = 24110372-24110381. Các thẻ được thiết lập trong quá trình tạo </w:t>
      </w:r>
      <w:r>
        <w:rPr>
          <w:rFonts w:cs="Times New Roman"/>
          <w:szCs w:val="26"/>
        </w:rPr>
        <w:t>tài nguyên hoặc bổ sung thông qua mục quản lý tags sau khi tài nguyên được khởi tạo. Các hình minh họa tiếp theo ghi nhận trạng thái thẻ trên những tài nguyên tương ứng.</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939790" cy="254190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5"/>
                    <a:stretch>
                      <a:fillRect/>
                    </a:stretch>
                  </pic:blipFill>
                  <pic:spPr>
                    <a:xfrm>
                      <a:off x="0" y="0"/>
                      <a:ext cx="5939790" cy="2541905"/>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15. Hi</w:t>
      </w:r>
      <w:r>
        <w:rPr>
          <w:rFonts w:eastAsia="Arial" w:cs="Times New Roman"/>
          <w:b/>
          <w:color w:val="000000" w:themeColor="text1"/>
          <w:szCs w:val="26"/>
        </w:rPr>
        <w:t>ể</w:t>
      </w:r>
      <w:r>
        <w:rPr>
          <w:rFonts w:eastAsia="Arial" w:cs="Times New Roman"/>
          <w:b/>
          <w:color w:val="000000" w:themeColor="text1"/>
          <w:szCs w:val="26"/>
        </w:rPr>
        <w:t>n th</w:t>
      </w:r>
      <w:r>
        <w:rPr>
          <w:rFonts w:eastAsia="Arial" w:cs="Times New Roman"/>
          <w:b/>
          <w:color w:val="000000" w:themeColor="text1"/>
          <w:szCs w:val="26"/>
        </w:rPr>
        <w:t>ị</w:t>
      </w:r>
      <w:r>
        <w:rPr>
          <w:rFonts w:eastAsia="Arial" w:cs="Times New Roman"/>
          <w:b/>
          <w:color w:val="000000" w:themeColor="text1"/>
          <w:szCs w:val="26"/>
        </w:rPr>
        <w:t xml:space="preserve"> hai user-defined tags Project và Owner</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lastRenderedPageBreak/>
        <w:drawing>
          <wp:inline distT="0" distB="0" distL="0" distR="0">
            <wp:extent cx="5939790" cy="136080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939790" cy="1360805"/>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 xml:space="preserve">Hình 16. Trang </w:t>
      </w:r>
      <w:r>
        <w:rPr>
          <w:rFonts w:eastAsia="Arial" w:cs="Times New Roman"/>
          <w:b/>
          <w:color w:val="000000" w:themeColor="text1"/>
          <w:szCs w:val="26"/>
        </w:rPr>
        <w:t>Manage tags c</w:t>
      </w:r>
      <w:r>
        <w:rPr>
          <w:rFonts w:eastAsia="Arial" w:cs="Times New Roman"/>
          <w:b/>
          <w:color w:val="000000" w:themeColor="text1"/>
          <w:szCs w:val="26"/>
        </w:rPr>
        <w:t>ủ</w:t>
      </w:r>
      <w:r>
        <w:rPr>
          <w:rFonts w:eastAsia="Arial" w:cs="Times New Roman"/>
          <w:b/>
          <w:color w:val="000000" w:themeColor="text1"/>
          <w:szCs w:val="26"/>
        </w:rPr>
        <w:t>a DynamoDB table textract-pipeline-results, hi</w:t>
      </w:r>
      <w:r>
        <w:rPr>
          <w:rFonts w:eastAsia="Arial" w:cs="Times New Roman"/>
          <w:b/>
          <w:color w:val="000000" w:themeColor="text1"/>
          <w:szCs w:val="26"/>
        </w:rPr>
        <w:t>ể</w:t>
      </w:r>
      <w:r>
        <w:rPr>
          <w:rFonts w:eastAsia="Arial" w:cs="Times New Roman"/>
          <w:b/>
          <w:color w:val="000000" w:themeColor="text1"/>
          <w:szCs w:val="26"/>
        </w:rPr>
        <w:t>n th</w:t>
      </w:r>
      <w:r>
        <w:rPr>
          <w:rFonts w:eastAsia="Arial" w:cs="Times New Roman"/>
          <w:b/>
          <w:color w:val="000000" w:themeColor="text1"/>
          <w:szCs w:val="26"/>
        </w:rPr>
        <w:t>ị</w:t>
      </w:r>
      <w:r>
        <w:rPr>
          <w:rFonts w:eastAsia="Arial" w:cs="Times New Roman"/>
          <w:b/>
          <w:color w:val="000000" w:themeColor="text1"/>
          <w:szCs w:val="26"/>
        </w:rPr>
        <w:t xml:space="preserve"> Project và Owner.</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939790" cy="2529205"/>
            <wp:effectExtent l="0" t="0" r="381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7"/>
                    <a:stretch>
                      <a:fillRect/>
                    </a:stretch>
                  </pic:blipFill>
                  <pic:spPr>
                    <a:xfrm>
                      <a:off x="0" y="0"/>
                      <a:ext cx="5939790" cy="2529205"/>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17. Trang Tags c</w:t>
      </w:r>
      <w:r>
        <w:rPr>
          <w:rFonts w:eastAsia="Arial" w:cs="Times New Roman"/>
          <w:b/>
          <w:color w:val="000000" w:themeColor="text1"/>
          <w:szCs w:val="26"/>
        </w:rPr>
        <w:t>ủ</w:t>
      </w:r>
      <w:r>
        <w:rPr>
          <w:rFonts w:eastAsia="Arial" w:cs="Times New Roman"/>
          <w:b/>
          <w:color w:val="000000" w:themeColor="text1"/>
          <w:szCs w:val="26"/>
        </w:rPr>
        <w:t>a DynamoDB table, xác nh</w:t>
      </w:r>
      <w:r>
        <w:rPr>
          <w:rFonts w:eastAsia="Arial" w:cs="Times New Roman"/>
          <w:b/>
          <w:color w:val="000000" w:themeColor="text1"/>
          <w:szCs w:val="26"/>
        </w:rPr>
        <w:t>ậ</w:t>
      </w:r>
      <w:r>
        <w:rPr>
          <w:rFonts w:eastAsia="Arial" w:cs="Times New Roman"/>
          <w:b/>
          <w:color w:val="000000" w:themeColor="text1"/>
          <w:szCs w:val="26"/>
        </w:rPr>
        <w:t>n hai tag Project và Owner đã đư</w:t>
      </w:r>
      <w:r>
        <w:rPr>
          <w:rFonts w:eastAsia="Arial" w:cs="Times New Roman"/>
          <w:b/>
          <w:color w:val="000000" w:themeColor="text1"/>
          <w:szCs w:val="26"/>
        </w:rPr>
        <w:t>ợ</w:t>
      </w:r>
      <w:r>
        <w:rPr>
          <w:rFonts w:eastAsia="Arial" w:cs="Times New Roman"/>
          <w:b/>
          <w:color w:val="000000" w:themeColor="text1"/>
          <w:szCs w:val="26"/>
        </w:rPr>
        <w:t>c lưu.</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939790" cy="202692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8"/>
                    <a:stretch>
                      <a:fillRect/>
                    </a:stretch>
                  </pic:blipFill>
                  <pic:spPr>
                    <a:xfrm>
                      <a:off x="0" y="0"/>
                      <a:ext cx="5939790" cy="2026920"/>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18. Trang Tags c</w:t>
      </w:r>
      <w:r>
        <w:rPr>
          <w:rFonts w:eastAsia="Arial" w:cs="Times New Roman"/>
          <w:b/>
          <w:color w:val="000000" w:themeColor="text1"/>
          <w:szCs w:val="26"/>
        </w:rPr>
        <w:t>ủ</w:t>
      </w:r>
      <w:r>
        <w:rPr>
          <w:rFonts w:eastAsia="Arial" w:cs="Times New Roman"/>
          <w:b/>
          <w:color w:val="000000" w:themeColor="text1"/>
          <w:szCs w:val="26"/>
        </w:rPr>
        <w:t>a SNS topic textract-pipeline-notifications, hi</w:t>
      </w:r>
      <w:r>
        <w:rPr>
          <w:rFonts w:eastAsia="Arial" w:cs="Times New Roman"/>
          <w:b/>
          <w:color w:val="000000" w:themeColor="text1"/>
          <w:szCs w:val="26"/>
        </w:rPr>
        <w:t>ể</w:t>
      </w:r>
      <w:r>
        <w:rPr>
          <w:rFonts w:eastAsia="Arial" w:cs="Times New Roman"/>
          <w:b/>
          <w:color w:val="000000" w:themeColor="text1"/>
          <w:szCs w:val="26"/>
        </w:rPr>
        <w:t>n th</w:t>
      </w:r>
      <w:r>
        <w:rPr>
          <w:rFonts w:eastAsia="Arial" w:cs="Times New Roman"/>
          <w:b/>
          <w:color w:val="000000" w:themeColor="text1"/>
          <w:szCs w:val="26"/>
        </w:rPr>
        <w:t>ị</w:t>
      </w:r>
      <w:r>
        <w:rPr>
          <w:rFonts w:eastAsia="Arial" w:cs="Times New Roman"/>
          <w:b/>
          <w:color w:val="000000" w:themeColor="text1"/>
          <w:szCs w:val="26"/>
        </w:rPr>
        <w:t xml:space="preserve"> hai </w:t>
      </w:r>
      <w:r>
        <w:rPr>
          <w:rFonts w:eastAsia="Arial" w:cs="Times New Roman"/>
          <w:b/>
          <w:color w:val="000000" w:themeColor="text1"/>
          <w:szCs w:val="26"/>
        </w:rPr>
        <w:t>tag Project và Owner</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lastRenderedPageBreak/>
        <w:drawing>
          <wp:inline distT="0" distB="0" distL="0" distR="0">
            <wp:extent cx="5939790" cy="2543810"/>
            <wp:effectExtent l="0" t="0" r="381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939790" cy="2543810"/>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19. Trang chi ti</w:t>
      </w:r>
      <w:r>
        <w:rPr>
          <w:rFonts w:eastAsia="Arial" w:cs="Times New Roman"/>
          <w:b/>
          <w:color w:val="000000" w:themeColor="text1"/>
          <w:szCs w:val="26"/>
        </w:rPr>
        <w:t>ế</w:t>
      </w:r>
      <w:r>
        <w:rPr>
          <w:rFonts w:eastAsia="Arial" w:cs="Times New Roman"/>
          <w:b/>
          <w:color w:val="000000" w:themeColor="text1"/>
          <w:szCs w:val="26"/>
        </w:rPr>
        <w:t>t SNS topic</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939790" cy="249872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939790" cy="2498725"/>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20. Trang Tags c</w:t>
      </w:r>
      <w:r>
        <w:rPr>
          <w:rFonts w:eastAsia="Arial" w:cs="Times New Roman"/>
          <w:b/>
          <w:color w:val="000000" w:themeColor="text1"/>
          <w:szCs w:val="26"/>
        </w:rPr>
        <w:t>ủ</w:t>
      </w:r>
      <w:r>
        <w:rPr>
          <w:rFonts w:eastAsia="Arial" w:cs="Times New Roman"/>
          <w:b/>
          <w:color w:val="000000" w:themeColor="text1"/>
          <w:szCs w:val="26"/>
        </w:rPr>
        <w:t>a Lambda Processor textract-pipeline-processor, hi</w:t>
      </w:r>
      <w:r>
        <w:rPr>
          <w:rFonts w:eastAsia="Arial" w:cs="Times New Roman"/>
          <w:b/>
          <w:color w:val="000000" w:themeColor="text1"/>
          <w:szCs w:val="26"/>
        </w:rPr>
        <w:t>ể</w:t>
      </w:r>
      <w:r>
        <w:rPr>
          <w:rFonts w:eastAsia="Arial" w:cs="Times New Roman"/>
          <w:b/>
          <w:color w:val="000000" w:themeColor="text1"/>
          <w:szCs w:val="26"/>
        </w:rPr>
        <w:t>n th</w:t>
      </w:r>
      <w:r>
        <w:rPr>
          <w:rFonts w:eastAsia="Arial" w:cs="Times New Roman"/>
          <w:b/>
          <w:color w:val="000000" w:themeColor="text1"/>
          <w:szCs w:val="26"/>
        </w:rPr>
        <w:t>ị</w:t>
      </w:r>
      <w:r>
        <w:rPr>
          <w:rFonts w:eastAsia="Arial" w:cs="Times New Roman"/>
          <w:b/>
          <w:color w:val="000000" w:themeColor="text1"/>
          <w:szCs w:val="26"/>
        </w:rPr>
        <w:t xml:space="preserve"> Project và Owner</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939790" cy="2124710"/>
            <wp:effectExtent l="0" t="0" r="381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939790" cy="2124710"/>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Hình 21. Trang Tags c</w:t>
      </w:r>
      <w:r>
        <w:rPr>
          <w:rFonts w:eastAsia="Arial" w:cs="Times New Roman"/>
          <w:b/>
          <w:color w:val="000000" w:themeColor="text1"/>
          <w:szCs w:val="26"/>
        </w:rPr>
        <w:t>ủ</w:t>
      </w:r>
      <w:r>
        <w:rPr>
          <w:rFonts w:eastAsia="Arial" w:cs="Times New Roman"/>
          <w:b/>
          <w:color w:val="000000" w:themeColor="text1"/>
          <w:szCs w:val="26"/>
        </w:rPr>
        <w:t>a Lambda Exporter textract-pipeline-exporter, hi</w:t>
      </w:r>
      <w:r>
        <w:rPr>
          <w:rFonts w:eastAsia="Arial" w:cs="Times New Roman"/>
          <w:b/>
          <w:color w:val="000000" w:themeColor="text1"/>
          <w:szCs w:val="26"/>
        </w:rPr>
        <w:t>ể</w:t>
      </w:r>
      <w:r>
        <w:rPr>
          <w:rFonts w:eastAsia="Arial" w:cs="Times New Roman"/>
          <w:b/>
          <w:color w:val="000000" w:themeColor="text1"/>
          <w:szCs w:val="26"/>
        </w:rPr>
        <w:t>n th</w:t>
      </w:r>
      <w:r>
        <w:rPr>
          <w:rFonts w:eastAsia="Arial" w:cs="Times New Roman"/>
          <w:b/>
          <w:color w:val="000000" w:themeColor="text1"/>
          <w:szCs w:val="26"/>
        </w:rPr>
        <w:t>ị</w:t>
      </w:r>
      <w:r>
        <w:rPr>
          <w:rFonts w:eastAsia="Arial" w:cs="Times New Roman"/>
          <w:b/>
          <w:color w:val="000000" w:themeColor="text1"/>
          <w:szCs w:val="26"/>
        </w:rPr>
        <w:t xml:space="preserve"> Project và Owner</w:t>
      </w:r>
    </w:p>
    <w:p w:rsidR="001B7195" w:rsidRDefault="00502782">
      <w:pPr>
        <w:keepNext/>
        <w:spacing w:after="0" w:line="360" w:lineRule="auto"/>
        <w:jc w:val="both"/>
        <w:rPr>
          <w:rFonts w:cs="Times New Roman"/>
          <w:color w:val="000000" w:themeColor="text1"/>
          <w:szCs w:val="26"/>
        </w:rPr>
      </w:pPr>
      <w:r>
        <w:rPr>
          <w:rFonts w:cs="Times New Roman"/>
          <w:noProof/>
          <w:color w:val="000000" w:themeColor="text1"/>
          <w:szCs w:val="26"/>
        </w:rPr>
        <w:lastRenderedPageBreak/>
        <w:drawing>
          <wp:inline distT="0" distB="0" distL="0" distR="0">
            <wp:extent cx="5939790" cy="258064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39790" cy="2580640"/>
                    </a:xfrm>
                    <a:prstGeom prst="rect">
                      <a:avLst/>
                    </a:prstGeom>
                  </pic:spPr>
                </pic:pic>
              </a:graphicData>
            </a:graphic>
          </wp:inline>
        </w:drawing>
      </w:r>
    </w:p>
    <w:p w:rsidR="001B7195" w:rsidRDefault="00502782">
      <w:pPr>
        <w:keepLines/>
        <w:spacing w:after="0" w:line="360" w:lineRule="auto"/>
        <w:jc w:val="both"/>
        <w:rPr>
          <w:rFonts w:cs="Times New Roman"/>
          <w:b/>
          <w:color w:val="000000" w:themeColor="text1"/>
          <w:szCs w:val="26"/>
        </w:rPr>
      </w:pPr>
      <w:r>
        <w:rPr>
          <w:rFonts w:eastAsia="Arial" w:cs="Times New Roman"/>
          <w:b/>
          <w:color w:val="000000" w:themeColor="text1"/>
          <w:szCs w:val="26"/>
        </w:rPr>
        <w:t>Hìn</w:t>
      </w:r>
      <w:r>
        <w:rPr>
          <w:rFonts w:eastAsia="Arial" w:cs="Times New Roman"/>
          <w:b/>
          <w:color w:val="000000" w:themeColor="text1"/>
          <w:szCs w:val="26"/>
        </w:rPr>
        <w:t>h 22. Màn hình nh</w:t>
      </w:r>
      <w:r>
        <w:rPr>
          <w:rFonts w:eastAsia="Arial" w:cs="Times New Roman"/>
          <w:b/>
          <w:color w:val="000000" w:themeColor="text1"/>
          <w:szCs w:val="26"/>
        </w:rPr>
        <w:t>ậ</w:t>
      </w:r>
      <w:r>
        <w:rPr>
          <w:rFonts w:eastAsia="Arial" w:cs="Times New Roman"/>
          <w:b/>
          <w:color w:val="000000" w:themeColor="text1"/>
          <w:szCs w:val="26"/>
        </w:rPr>
        <w:t>p tags khi t</w:t>
      </w:r>
      <w:r>
        <w:rPr>
          <w:rFonts w:eastAsia="Arial" w:cs="Times New Roman"/>
          <w:b/>
          <w:color w:val="000000" w:themeColor="text1"/>
          <w:szCs w:val="26"/>
        </w:rPr>
        <w:t>ạ</w:t>
      </w:r>
      <w:r>
        <w:rPr>
          <w:rFonts w:eastAsia="Arial" w:cs="Times New Roman"/>
          <w:b/>
          <w:color w:val="000000" w:themeColor="text1"/>
          <w:szCs w:val="26"/>
        </w:rPr>
        <w:t xml:space="preserve">o Lambda; </w:t>
      </w:r>
      <w:r>
        <w:rPr>
          <w:rFonts w:eastAsia="Arial" w:cs="Times New Roman"/>
          <w:b/>
          <w:color w:val="000000" w:themeColor="text1"/>
          <w:szCs w:val="26"/>
        </w:rPr>
        <w:t>ả</w:t>
      </w:r>
      <w:r>
        <w:rPr>
          <w:rFonts w:eastAsia="Arial" w:cs="Times New Roman"/>
          <w:b/>
          <w:color w:val="000000" w:themeColor="text1"/>
          <w:szCs w:val="26"/>
        </w:rPr>
        <w:t>nh minh h</w:t>
      </w:r>
      <w:r>
        <w:rPr>
          <w:rFonts w:eastAsia="Arial" w:cs="Times New Roman"/>
          <w:b/>
          <w:color w:val="000000" w:themeColor="text1"/>
          <w:szCs w:val="26"/>
        </w:rPr>
        <w:t>ọ</w:t>
      </w:r>
      <w:r>
        <w:rPr>
          <w:rFonts w:eastAsia="Arial" w:cs="Times New Roman"/>
          <w:b/>
          <w:color w:val="000000" w:themeColor="text1"/>
          <w:szCs w:val="26"/>
        </w:rPr>
        <w:t>a bư</w:t>
      </w:r>
      <w:r>
        <w:rPr>
          <w:rFonts w:eastAsia="Arial" w:cs="Times New Roman"/>
          <w:b/>
          <w:color w:val="000000" w:themeColor="text1"/>
          <w:szCs w:val="26"/>
        </w:rPr>
        <w:t>ớ</w:t>
      </w:r>
      <w:r>
        <w:rPr>
          <w:rFonts w:eastAsia="Arial" w:cs="Times New Roman"/>
          <w:b/>
          <w:color w:val="000000" w:themeColor="text1"/>
          <w:szCs w:val="26"/>
        </w:rPr>
        <w:t>c c</w:t>
      </w:r>
      <w:r>
        <w:rPr>
          <w:rFonts w:eastAsia="Arial" w:cs="Times New Roman"/>
          <w:b/>
          <w:color w:val="000000" w:themeColor="text1"/>
          <w:szCs w:val="26"/>
        </w:rPr>
        <w:t>ấ</w:t>
      </w:r>
      <w:r>
        <w:rPr>
          <w:rFonts w:eastAsia="Arial" w:cs="Times New Roman"/>
          <w:b/>
          <w:color w:val="000000" w:themeColor="text1"/>
          <w:szCs w:val="26"/>
        </w:rPr>
        <w:t xml:space="preserve">u hình, còn </w:t>
      </w:r>
      <w:r>
        <w:rPr>
          <w:rFonts w:eastAsia="Arial" w:cs="Times New Roman"/>
          <w:b/>
          <w:color w:val="000000" w:themeColor="text1"/>
          <w:szCs w:val="26"/>
        </w:rPr>
        <w:t>ả</w:t>
      </w:r>
      <w:r>
        <w:rPr>
          <w:rFonts w:eastAsia="Arial" w:cs="Times New Roman"/>
          <w:b/>
          <w:color w:val="000000" w:themeColor="text1"/>
          <w:szCs w:val="26"/>
        </w:rPr>
        <w:t>nh 13-14 xác nh</w:t>
      </w:r>
      <w:r>
        <w:rPr>
          <w:rFonts w:eastAsia="Arial" w:cs="Times New Roman"/>
          <w:b/>
          <w:color w:val="000000" w:themeColor="text1"/>
          <w:szCs w:val="26"/>
        </w:rPr>
        <w:t>ậ</w:t>
      </w:r>
      <w:r>
        <w:rPr>
          <w:rFonts w:eastAsia="Arial" w:cs="Times New Roman"/>
          <w:b/>
          <w:color w:val="000000" w:themeColor="text1"/>
          <w:szCs w:val="26"/>
        </w:rPr>
        <w:t>n tr</w:t>
      </w:r>
      <w:r>
        <w:rPr>
          <w:rFonts w:eastAsia="Arial" w:cs="Times New Roman"/>
          <w:b/>
          <w:color w:val="000000" w:themeColor="text1"/>
          <w:szCs w:val="26"/>
        </w:rPr>
        <w:t>ạ</w:t>
      </w:r>
      <w:r>
        <w:rPr>
          <w:rFonts w:eastAsia="Arial" w:cs="Times New Roman"/>
          <w:b/>
          <w:color w:val="000000" w:themeColor="text1"/>
          <w:szCs w:val="26"/>
        </w:rPr>
        <w:t>ng thái tags trên function đã t</w:t>
      </w:r>
      <w:r>
        <w:rPr>
          <w:rFonts w:eastAsia="Arial" w:cs="Times New Roman"/>
          <w:b/>
          <w:color w:val="000000" w:themeColor="text1"/>
          <w:szCs w:val="26"/>
        </w:rPr>
        <w:t>ạ</w:t>
      </w:r>
      <w:r>
        <w:rPr>
          <w:rFonts w:eastAsia="Arial" w:cs="Times New Roman"/>
          <w:b/>
          <w:color w:val="000000" w:themeColor="text1"/>
          <w:szCs w:val="26"/>
        </w:rPr>
        <w:t>o.</w:t>
      </w:r>
    </w:p>
    <w:p w:rsidR="001B7195" w:rsidRDefault="00502782">
      <w:pPr>
        <w:pStyle w:val="Heading2"/>
      </w:pPr>
      <w:bookmarkStart w:id="22" w:name="_Toc242575118"/>
      <w:bookmarkStart w:id="23" w:name="_Toc242706685"/>
      <w:r>
        <w:t>4.4. T</w:t>
      </w:r>
      <w:r>
        <w:t>ạ</w:t>
      </w:r>
      <w:r>
        <w:t>o DynamoDB table</w:t>
      </w:r>
      <w:bookmarkEnd w:id="22"/>
      <w:bookmarkEnd w:id="23"/>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 Mở DynamoDB → Tables → Create table.</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Đặt Table name là textract-pipeline-results.</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3. Đặt Partiti</w:t>
      </w:r>
      <w:r>
        <w:rPr>
          <w:rFonts w:cs="Times New Roman"/>
          <w:color w:val="000000" w:themeColor="text1"/>
          <w:szCs w:val="26"/>
        </w:rPr>
        <w:t>on key là PK, kiểu String; Sort key là SK, kiểu String.</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4. Giữ chế độ On-demand / Pay-per-request. Sau đó bấm Create table và đợi trạng thái Active.</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5. Mở tab Tags và thêm Project = TextractDocumentDigitization, Owner = 24110372-24110381.</w:t>
      </w:r>
    </w:p>
    <w:p w:rsidR="001B7195" w:rsidRDefault="00502782">
      <w:pPr>
        <w:spacing w:after="0" w:line="360" w:lineRule="auto"/>
        <w:ind w:firstLine="720"/>
        <w:jc w:val="both"/>
        <w:rPr>
          <w:rFonts w:cs="Times New Roman"/>
          <w:szCs w:val="26"/>
        </w:rPr>
      </w:pPr>
      <w:r>
        <w:rPr>
          <w:rFonts w:cs="Times New Roman"/>
          <w:szCs w:val="26"/>
        </w:rPr>
        <w:t xml:space="preserve">Sau khi tạo bảng </w:t>
      </w:r>
      <w:r>
        <w:rPr>
          <w:rFonts w:cs="Times New Roman"/>
          <w:szCs w:val="26"/>
        </w:rPr>
        <w:t>textract-pipeline-results, nhóm kiểm tra trạng thái hoạt động, khóa phân vùng PK, khóa sắp xếp SK và chế độ dung lượng On-demand. Tại thời điểm ghi nhận, bảng chưa có item vì chức năng trích xuất và ghi kết quả nghiệp vụ chưa được triển khai. Cấu trúc khóa</w:t>
      </w:r>
      <w:r>
        <w:rPr>
          <w:rFonts w:cs="Times New Roman"/>
          <w:szCs w:val="26"/>
        </w:rPr>
        <w:t xml:space="preserve"> được thiết lập trước để phục vụ việc lưu trữ metadata và các nhóm dữ liệu chi tiết trong giai đoạn phát triển tiếp theo.</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lastRenderedPageBreak/>
        <w:drawing>
          <wp:inline distT="0" distB="0" distL="0" distR="0">
            <wp:extent cx="5669280" cy="3483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3"/>
                    <a:stretch>
                      <a:fillRect/>
                    </a:stretch>
                  </pic:blipFill>
                  <pic:spPr>
                    <a:xfrm>
                      <a:off x="0" y="0"/>
                      <a:ext cx="5669280" cy="3483744"/>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23. Cấu hình tên bảng, PK/SK kiểu String và chế độ On-demand</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66928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4"/>
                    <a:stretch>
                      <a:fillRect/>
                    </a:stretch>
                  </pic:blipFill>
                  <pic:spPr>
                    <a:xfrm>
                      <a:off x="0" y="0"/>
                      <a:ext cx="5669280" cy="2705184"/>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 xml:space="preserve">Hình 24. Table </w:t>
      </w:r>
      <w:r>
        <w:rPr>
          <w:rFonts w:cs="Times New Roman"/>
          <w:b/>
          <w:color w:val="000000" w:themeColor="text1"/>
          <w:szCs w:val="26"/>
        </w:rPr>
        <w:t>textract-pipeline-results ở trạng thái Active, capacity mode On-demand, item count bằng 0</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669280" cy="850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5"/>
                    <a:stretch>
                      <a:fillRect/>
                    </a:stretch>
                  </pic:blipFill>
                  <pic:spPr>
                    <a:xfrm>
                      <a:off x="0" y="0"/>
                      <a:ext cx="5669280" cy="85140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25. Tags Project và Owner của DynamoDB table</w:t>
      </w:r>
    </w:p>
    <w:p w:rsidR="001B7195" w:rsidRDefault="00502782">
      <w:pPr>
        <w:pStyle w:val="Heading2"/>
      </w:pPr>
      <w:bookmarkStart w:id="24" w:name="_Toc242575119"/>
      <w:bookmarkStart w:id="25" w:name="_Toc242706686"/>
      <w:r>
        <w:t>4.5. T</w:t>
      </w:r>
      <w:r>
        <w:t>ạ</w:t>
      </w:r>
      <w:r>
        <w:t>o SNS topic và xác nh</w:t>
      </w:r>
      <w:r>
        <w:t>ậ</w:t>
      </w:r>
      <w:r>
        <w:t>n email</w:t>
      </w:r>
      <w:bookmarkEnd w:id="24"/>
      <w:bookmarkEnd w:id="25"/>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 Mở Amazon SNS → Topics → Create topic và chọn Standard.</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lastRenderedPageBreak/>
        <w:t>2. Đặt tên textrac</w:t>
      </w:r>
      <w:r>
        <w:rPr>
          <w:rFonts w:cs="Times New Roman"/>
          <w:color w:val="000000" w:themeColor="text1"/>
          <w:szCs w:val="26"/>
        </w:rPr>
        <w:t>t-pipeline-notifications, thêm hai tag Project và Owner, rồi tạo topic.</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3. Trong topic, chọn Create subscription; Protocol là Email; Endpoint là địa chỉ email của người nhận.</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4. Mở email xác nhận subscription, bấm liên kết xác nhận, rồi quay lại SNS kiểm t</w:t>
      </w:r>
      <w:r>
        <w:rPr>
          <w:rFonts w:cs="Times New Roman"/>
          <w:color w:val="000000" w:themeColor="text1"/>
          <w:szCs w:val="26"/>
        </w:rPr>
        <w:t>ra Status là Confirmed.</w:t>
      </w:r>
    </w:p>
    <w:p w:rsidR="001B7195" w:rsidRDefault="00502782">
      <w:pPr>
        <w:spacing w:after="0" w:line="360" w:lineRule="auto"/>
        <w:ind w:firstLine="720"/>
        <w:jc w:val="both"/>
        <w:rPr>
          <w:rFonts w:cs="Times New Roman"/>
          <w:szCs w:val="26"/>
        </w:rPr>
      </w:pPr>
      <w:r>
        <w:rPr>
          <w:rFonts w:cs="Times New Roman"/>
          <w:szCs w:val="26"/>
        </w:rPr>
        <w:t>Sau khi tạo SNS topic textract-pipeline-notifications, nhóm thiết lập email subscription và xác nhận đăng ký thông qua liên kết được gửi đến địa chỉ email đã cấu hình. Trạng thái Confirmed cho thấy subscription đã được xác nhận. Tro</w:t>
      </w:r>
      <w:r>
        <w:rPr>
          <w:rFonts w:cs="Times New Roman"/>
          <w:szCs w:val="26"/>
        </w:rPr>
        <w:t>ng tuần 1, nhóm mới kiểm tra việc khởi tạo topic và xác nhận subscription; chức năng gửi thông báo từ Lambda chưa được tích hợp.</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663565" cy="4159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663860" cy="4160519"/>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26. Cấu hình SNS Standard topic và hai tag Project, Owner</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lastRenderedPageBreak/>
        <w:drawing>
          <wp:inline distT="0" distB="0" distL="0" distR="0">
            <wp:extent cx="5669280" cy="321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7"/>
                    <a:stretch>
                      <a:fillRect/>
                    </a:stretch>
                  </pic:blipFill>
                  <pic:spPr>
                    <a:xfrm>
                      <a:off x="0" y="0"/>
                      <a:ext cx="5669280" cy="3213376"/>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27. Topic textract-pipeline-notifications và email subs</w:t>
      </w:r>
      <w:r>
        <w:rPr>
          <w:rFonts w:cs="Times New Roman"/>
          <w:b/>
          <w:color w:val="000000" w:themeColor="text1"/>
          <w:szCs w:val="26"/>
        </w:rPr>
        <w:t>cription ở trạng thái Confirmed</w:t>
      </w:r>
    </w:p>
    <w:p w:rsidR="001B7195" w:rsidRDefault="00502782">
      <w:pPr>
        <w:pStyle w:val="Heading2"/>
      </w:pPr>
      <w:bookmarkStart w:id="26" w:name="_Toc242575120"/>
      <w:bookmarkStart w:id="27" w:name="_Toc242706687"/>
      <w:r>
        <w:t>4.6. T</w:t>
      </w:r>
      <w:r>
        <w:t>ạ</w:t>
      </w:r>
      <w:r>
        <w:t>o Lambda Processor skeleton</w:t>
      </w:r>
      <w:bookmarkEnd w:id="26"/>
      <w:bookmarkEnd w:id="27"/>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 Mở Lambda → Functions → Create function → Author from scratch.</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Đặt Function name là textract-pipeline-processor và Runtime là Python 3.14.</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3. Trong Additional settings, giữ architectu</w:t>
      </w:r>
      <w:r>
        <w:rPr>
          <w:rFonts w:cs="Times New Roman"/>
          <w:color w:val="000000" w:themeColor="text1"/>
          <w:szCs w:val="26"/>
        </w:rPr>
        <w:t>re x86_64, chọn Custom execution role và dùng role LabRole. Để VPC tắt.</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4. </w:t>
      </w:r>
      <w:r>
        <w:t>Trong Tags thêm Project và Owner. Tạo function. Mở tab Code → lambda_function.py và thay bằng smoke-test code bên dưới; xác nhận Handler là lambda_function.lambda_handler; bấm Deplo</w:t>
      </w:r>
      <w:r>
        <w:t>y.</w:t>
      </w:r>
    </w:p>
    <w:p w:rsidR="001B7195" w:rsidRDefault="00502782">
      <w:pPr>
        <w:spacing w:after="0" w:line="360" w:lineRule="auto"/>
        <w:ind w:firstLine="720"/>
        <w:jc w:val="both"/>
        <w:rPr>
          <w:rFonts w:cs="Times New Roman"/>
          <w:szCs w:val="26"/>
        </w:rPr>
      </w:pPr>
      <w:r>
        <w:rPr>
          <w:rFonts w:cs="Times New Roman"/>
          <w:szCs w:val="26"/>
        </w:rPr>
        <w:t>Mã nguồn kiểm thử thực hiện việc đọc danh sách bản ghi trong sự kiện S3, lấy thông tin bucket và object key, ghi nhật ký JSON lên CloudWatch với trạng thái RECEIVED, sau đó trả về phản hồi có mã trạng thái HTTP 200. Chức năng này chỉ phục vụ kiểm tra kh</w:t>
      </w:r>
      <w:r>
        <w:rPr>
          <w:rFonts w:cs="Times New Roman"/>
          <w:szCs w:val="26"/>
        </w:rPr>
        <w:t>ả năng tiếp nhận và đọc cấu trúc sự kiện; chưa thực hiện trích xuất dữ liệu bằng Textract, ghi kết quả nghiệp vụ vào DynamoDB hoặc tạo tệp CSV.</w:t>
      </w:r>
    </w:p>
    <w:p w:rsidR="001B7195" w:rsidRDefault="00502782">
      <w:pPr>
        <w:pBdr>
          <w:top w:val="single" w:sz="4" w:space="1" w:color="auto"/>
          <w:left w:val="single" w:sz="4" w:space="4" w:color="auto"/>
          <w:bottom w:val="single" w:sz="4" w:space="1" w:color="auto"/>
          <w:right w:val="single" w:sz="4" w:space="4" w:color="auto"/>
        </w:pBdr>
        <w:spacing w:after="0"/>
        <w:ind w:left="142"/>
      </w:pPr>
      <w:r>
        <w:t>import json</w:t>
      </w:r>
    </w:p>
    <w:p w:rsidR="001B7195" w:rsidRDefault="00502782">
      <w:pPr>
        <w:pBdr>
          <w:top w:val="single" w:sz="4" w:space="1" w:color="auto"/>
          <w:left w:val="single" w:sz="4" w:space="4" w:color="auto"/>
          <w:bottom w:val="single" w:sz="4" w:space="1" w:color="auto"/>
          <w:right w:val="single" w:sz="4" w:space="4" w:color="auto"/>
        </w:pBdr>
        <w:spacing w:after="0"/>
        <w:ind w:left="142"/>
      </w:pPr>
      <w:r>
        <w:t>import logging</w:t>
      </w:r>
    </w:p>
    <w:p w:rsidR="001B7195" w:rsidRDefault="00502782">
      <w:pPr>
        <w:pBdr>
          <w:top w:val="single" w:sz="4" w:space="1" w:color="auto"/>
          <w:left w:val="single" w:sz="4" w:space="4" w:color="auto"/>
          <w:bottom w:val="single" w:sz="4" w:space="1" w:color="auto"/>
          <w:right w:val="single" w:sz="4" w:space="4" w:color="auto"/>
        </w:pBdr>
        <w:spacing w:after="0"/>
        <w:ind w:left="142"/>
      </w:pPr>
      <w:r>
        <w:t>from urllib.parse import unquote_plus</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logger = </w:t>
      </w:r>
      <w:r>
        <w:t>logging.getLogger()</w:t>
      </w:r>
    </w:p>
    <w:p w:rsidR="001B7195" w:rsidRDefault="00502782">
      <w:pPr>
        <w:pBdr>
          <w:top w:val="single" w:sz="4" w:space="1" w:color="auto"/>
          <w:left w:val="single" w:sz="4" w:space="4" w:color="auto"/>
          <w:bottom w:val="single" w:sz="4" w:space="1" w:color="auto"/>
          <w:right w:val="single" w:sz="4" w:space="4" w:color="auto"/>
        </w:pBdr>
        <w:spacing w:after="0"/>
        <w:ind w:left="142"/>
      </w:pPr>
      <w:r>
        <w:t>logger.setLevel(logging.INFO)</w:t>
      </w:r>
    </w:p>
    <w:p w:rsidR="001B7195" w:rsidRDefault="00502782">
      <w:pPr>
        <w:pBdr>
          <w:top w:val="single" w:sz="4" w:space="1" w:color="auto"/>
          <w:left w:val="single" w:sz="4" w:space="4" w:color="auto"/>
          <w:bottom w:val="single" w:sz="4" w:space="1" w:color="auto"/>
          <w:right w:val="single" w:sz="4" w:space="4" w:color="auto"/>
        </w:pBdr>
        <w:spacing w:after="0"/>
        <w:ind w:left="142"/>
      </w:pPr>
      <w:r>
        <w:lastRenderedPageBreak/>
        <w:t xml:space="preserve">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w:t>
      </w:r>
    </w:p>
    <w:p w:rsidR="001B7195" w:rsidRDefault="00502782">
      <w:pPr>
        <w:pBdr>
          <w:top w:val="single" w:sz="4" w:space="1" w:color="auto"/>
          <w:left w:val="single" w:sz="4" w:space="4" w:color="auto"/>
          <w:bottom w:val="single" w:sz="4" w:space="1" w:color="auto"/>
          <w:right w:val="single" w:sz="4" w:space="4" w:color="auto"/>
        </w:pBdr>
        <w:spacing w:after="0"/>
        <w:ind w:left="142"/>
      </w:pPr>
      <w:r>
        <w:t>def lambda_handler(event, context):</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records = event.get("Records",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logger.info(json.dumps({</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"stage": "event_received",</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"request_id": context.aws_request_id,</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"record_c</w:t>
      </w:r>
      <w:r>
        <w:t>ount": len(records),</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processed =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for record in records:</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s3_data = record.get("s3",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bucket = s3_data.get("bucket", {}).get("name",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key = unquote_plus(s3_data.get("object", {}).get("key",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item =</w:t>
      </w:r>
      <w:r>
        <w:t xml:space="preserve"> {"bucket": bucket, "key": key, "status": "RECEIVED"}</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logger.info(json.dumps({"stage": "s3_object_received", **item}))</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processed.append(item)</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return {</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"statusCode": 200,</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"body": json.dumps({"message": "S3 event processed", "objects": processed}),</w:t>
      </w:r>
    </w:p>
    <w:p w:rsidR="001B7195" w:rsidRDefault="00502782">
      <w:pPr>
        <w:pBdr>
          <w:top w:val="single" w:sz="4" w:space="1" w:color="auto"/>
          <w:left w:val="single" w:sz="4" w:space="4" w:color="auto"/>
          <w:bottom w:val="single" w:sz="4" w:space="1" w:color="auto"/>
          <w:right w:val="single" w:sz="4" w:space="4" w:color="auto"/>
        </w:pBdr>
        <w:spacing w:after="0"/>
        <w:ind w:left="142"/>
      </w:pPr>
      <w:r>
        <w:t xml:space="preserve">    }</w:t>
      </w:r>
    </w:p>
    <w:p w:rsidR="001B7195" w:rsidRDefault="00502782">
      <w:pPr>
        <w:spacing w:after="0" w:line="360" w:lineRule="auto"/>
        <w:jc w:val="both"/>
        <w:rPr>
          <w:rFonts w:cs="Times New Roman"/>
          <w:szCs w:val="26"/>
        </w:rPr>
      </w:pPr>
      <w:r>
        <w:rPr>
          <w:rFonts w:cs="Times New Roman"/>
          <w:color w:val="000000" w:themeColor="text1"/>
          <w:szCs w:val="26"/>
        </w:rPr>
        <w:t xml:space="preserve">5. </w:t>
      </w:r>
      <w:r>
        <w:rPr>
          <w:rFonts w:cs="Times New Roman"/>
          <w:szCs w:val="26"/>
        </w:rPr>
        <w:t>Nhóm tạo sự kiện kiểm thử thủ công có tên S3SmokeTest theo cấu trúc sự kiện S3 mẫu và thực thi hàm Lambda. Kết quả ghi nhận trạng thái Succeeded, phản hồi statusC</w:t>
      </w:r>
      <w:r>
        <w:rPr>
          <w:rFonts w:cs="Times New Roman"/>
          <w:szCs w:val="26"/>
        </w:rPr>
        <w:t xml:space="preserve">ode bằng 200 và một đối tượng đầu vào được xử lý. </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lastRenderedPageBreak/>
        <w:drawing>
          <wp:inline distT="0" distB="0" distL="0" distR="0">
            <wp:extent cx="5652770" cy="4160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8"/>
                    <a:stretch>
                      <a:fillRect/>
                    </a:stretch>
                  </pic:blipFill>
                  <pic:spPr>
                    <a:xfrm>
                      <a:off x="0" y="0"/>
                      <a:ext cx="5652829"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28. Chọn LabRole, giữ x86_64 và để tùy chọn VPC tắt khi tạo Lambda</w:t>
      </w:r>
    </w:p>
    <w:p w:rsidR="001B7195" w:rsidRDefault="00502782">
      <w:pPr>
        <w:spacing w:after="0" w:line="360" w:lineRule="auto"/>
        <w:jc w:val="both"/>
        <w:rPr>
          <w:rFonts w:cs="Times New Roman"/>
          <w:color w:val="000000" w:themeColor="text1"/>
          <w:szCs w:val="26"/>
        </w:rPr>
      </w:pPr>
      <w:r>
        <w:rPr>
          <w:rFonts w:cs="Times New Roman"/>
          <w:noProof/>
          <w:color w:val="000000" w:themeColor="text1"/>
          <w:szCs w:val="26"/>
        </w:rPr>
        <w:drawing>
          <wp:inline distT="0" distB="0" distL="0" distR="0">
            <wp:extent cx="5669280" cy="2866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9"/>
                    <a:stretch>
                      <a:fillRect/>
                    </a:stretch>
                  </pic:blipFill>
                  <pic:spPr>
                    <a:xfrm>
                      <a:off x="0" y="0"/>
                      <a:ext cx="5669280" cy="2866937"/>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29. Lambda smoke-test event chạy thành công và trả statusCode 200</w:t>
      </w:r>
    </w:p>
    <w:p w:rsidR="001B7195" w:rsidRDefault="00502782">
      <w:pPr>
        <w:pStyle w:val="Heading2"/>
      </w:pPr>
      <w:bookmarkStart w:id="28" w:name="_Toc242575121"/>
      <w:bookmarkStart w:id="29" w:name="_Toc242706688"/>
      <w:r>
        <w:t>4.7. G</w:t>
      </w:r>
      <w:r>
        <w:t>ắ</w:t>
      </w:r>
      <w:r>
        <w:t>n S3 trigger cho Processor</w:t>
      </w:r>
      <w:bookmarkEnd w:id="28"/>
      <w:bookmarkEnd w:id="29"/>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1. Trong trang </w:t>
      </w:r>
      <w:r>
        <w:rPr>
          <w:rFonts w:cs="Times New Roman"/>
          <w:color w:val="000000" w:themeColor="text1"/>
          <w:szCs w:val="26"/>
        </w:rPr>
        <w:t>Lambda Processor, chọn Add trigger → S3.</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Chọn bucket textract-pipeline-535709085695; Event type là All object create events.</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lastRenderedPageBreak/>
        <w:t>3. Đặt Prefix là input/, để Suffix trống. Xác nhận cảnh báo recursive invocation vì bucket cũng có output/, rồi bấm Add.</w:t>
      </w:r>
    </w:p>
    <w:p w:rsidR="001B7195" w:rsidRDefault="00502782">
      <w:pPr>
        <w:spacing w:after="0" w:line="360" w:lineRule="auto"/>
        <w:ind w:firstLine="720"/>
        <w:jc w:val="both"/>
        <w:rPr>
          <w:rFonts w:cs="Times New Roman"/>
          <w:color w:val="auto"/>
          <w:szCs w:val="26"/>
        </w:rPr>
      </w:pPr>
      <w:r>
        <w:rPr>
          <w:rFonts w:cs="Times New Roman"/>
          <w:color w:val="auto"/>
          <w:szCs w:val="26"/>
        </w:rPr>
        <w:t>Trong l</w:t>
      </w:r>
      <w:r>
        <w:rPr>
          <w:rFonts w:cs="Times New Roman"/>
          <w:color w:val="auto"/>
          <w:szCs w:val="26"/>
        </w:rPr>
        <w:t>ần cấu hình đầu tiên, AWS Console trả về thông báo không thể xác thực cấu hình đích của sự kiện. Qua kiểm tra mục Permissions của Lambda, nhóm xác định resource-based policy chưa có quyền cho phép dịch vụ S3 gọi hàm. Nhóm bổ sung quyền invoke cho principal</w:t>
      </w:r>
      <w:r>
        <w:rPr>
          <w:rFonts w:cs="Times New Roman"/>
          <w:color w:val="auto"/>
          <w:szCs w:val="26"/>
        </w:rPr>
        <w:t xml:space="preserve"> s3.amazonaws.com, giới hạn theo ARN của bucket nguồn và tài khoản AWS tương ứng, sau đó thực hiện lại thao tác thêm trigger. Kết quả cuối cùng được ghi nhận trong hình minh chứng cấu hình trigger thành công.</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669280" cy="3807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0"/>
                    <a:stretch>
                      <a:fillRect/>
                    </a:stretch>
                  </pic:blipFill>
                  <pic:spPr>
                    <a:xfrm>
                      <a:off x="0" y="0"/>
                      <a:ext cx="5669280" cy="3807725"/>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 xml:space="preserve">Hình 30. Lần thêm trigger đầu tiên: cấu hình </w:t>
      </w:r>
      <w:r>
        <w:rPr>
          <w:rFonts w:cs="Times New Roman"/>
          <w:b/>
          <w:color w:val="000000" w:themeColor="text1"/>
          <w:szCs w:val="26"/>
        </w:rPr>
        <w:t>prefix input/ đúng nhưng bước validate destination chưa thành công</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lastRenderedPageBreak/>
        <w:drawing>
          <wp:inline distT="0" distB="0" distL="0" distR="0">
            <wp:extent cx="5412105" cy="4160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1"/>
                    <a:stretch>
                      <a:fillRect/>
                    </a:stretch>
                  </pic:blipFill>
                  <pic:spPr>
                    <a:xfrm>
                      <a:off x="0" y="0"/>
                      <a:ext cx="5412317"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31. Resource-based policy cho phép S3 gọi Lambda, giới hạn theo bucket ARN và account</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669280" cy="3961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2"/>
                    <a:stretch>
                      <a:fillRect/>
                    </a:stretch>
                  </pic:blipFill>
                  <pic:spPr>
                    <a:xfrm>
                      <a:off x="0" y="0"/>
                      <a:ext cx="5669280" cy="3961893"/>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32. AWS Console xác nhận trigger S3 đã được thêm vào Lambda Processor</w:t>
      </w:r>
    </w:p>
    <w:p w:rsidR="001B7195" w:rsidRDefault="00502782">
      <w:pPr>
        <w:pStyle w:val="Heading2"/>
      </w:pPr>
      <w:bookmarkStart w:id="30" w:name="_Toc242575122"/>
      <w:bookmarkStart w:id="31" w:name="_Toc242706689"/>
      <w:r>
        <w:lastRenderedPageBreak/>
        <w:t>4.8. Ki</w:t>
      </w:r>
      <w:r>
        <w:t>ể</w:t>
      </w:r>
      <w:r>
        <w:t>m tra uploa</w:t>
      </w:r>
      <w:r>
        <w:t>d vào input/ và CloudWatch Logs</w:t>
      </w:r>
      <w:bookmarkEnd w:id="30"/>
      <w:bookmarkEnd w:id="31"/>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 Tải file smoke-test.txt lên bucket theo key input/smoke-test.txt.</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Mở Lambda Processor → Monitor → View CloudWatch logs; vào log group /aws/lambda/textract-pipeline-processor và mở log stream mới nhất.</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3. Xác nhận </w:t>
      </w:r>
      <w:r>
        <w:rPr>
          <w:rFonts w:cs="Times New Roman"/>
          <w:color w:val="000000" w:themeColor="text1"/>
          <w:szCs w:val="26"/>
        </w:rPr>
        <w:t>log ghi stage s3_object_received, bucket textract-pipeline-535709085695, key input/smoke-test.txt, status RECEIVED.</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CloudWatch ghi nhận invocation vào 2026-10-07 08:03:51 UTC (15:03:51 UTC+7). Thời lượng thực thi hiển thị khoảng 17.59 ms; đây là kết quả sm</w:t>
      </w:r>
      <w:r>
        <w:rPr>
          <w:rFonts w:cs="Times New Roman"/>
          <w:color w:val="000000" w:themeColor="text1"/>
          <w:szCs w:val="26"/>
        </w:rPr>
        <w:t>oke test, không phải thời gian chạy Textract.</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669280" cy="1678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a:stretch>
                      <a:fillRect/>
                    </a:stretch>
                  </pic:blipFill>
                  <pic:spPr>
                    <a:xfrm>
                      <a:off x="0" y="0"/>
                      <a:ext cx="5669280" cy="1678482"/>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33. File smoke-test.txt đã được tải vào prefix input/</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40639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4"/>
                    <a:stretch>
                      <a:fillRect/>
                    </a:stretch>
                  </pic:blipFill>
                  <pic:spPr>
                    <a:xfrm>
                      <a:off x="0" y="0"/>
                      <a:ext cx="5406843"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lastRenderedPageBreak/>
        <w:t>Hình 34. CloudWatch log ghi đúng bucket, key input/smoke-test.txt và status RECEIVED</w:t>
      </w:r>
    </w:p>
    <w:p w:rsidR="001B7195" w:rsidRDefault="00502782">
      <w:pPr>
        <w:pStyle w:val="Heading2"/>
      </w:pPr>
      <w:bookmarkStart w:id="32" w:name="_Toc242575123"/>
      <w:bookmarkStart w:id="33" w:name="_Toc242706690"/>
      <w:r>
        <w:t>4.9. Ki</w:t>
      </w:r>
      <w:r>
        <w:t>ể</w:t>
      </w:r>
      <w:r>
        <w:t>m tra output/ không kích ho</w:t>
      </w:r>
      <w:r>
        <w:t>ạ</w:t>
      </w:r>
      <w:r>
        <w:t>t Processor</w:t>
      </w:r>
      <w:bookmarkEnd w:id="32"/>
      <w:bookmarkEnd w:id="33"/>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1. Tải </w:t>
      </w:r>
      <w:r>
        <w:rPr>
          <w:rFonts w:cs="Times New Roman"/>
          <w:color w:val="000000" w:themeColor="text1"/>
          <w:szCs w:val="26"/>
        </w:rPr>
        <w:t>file thử output-smoke-test.csv vào prefix output/.</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Kiểm tra trang Upload status của S3 để xác nhận file tải lên thành công.</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 xml:space="preserve">3. Đối chiếu CloudWatch/Lambda invocation sau thời điểm tải output. Không thấy invocation hoặc log mới sau lần xử lý input trước </w:t>
      </w:r>
      <w:r>
        <w:rPr>
          <w:rFonts w:cs="Times New Roman"/>
          <w:color w:val="000000" w:themeColor="text1"/>
          <w:szCs w:val="26"/>
        </w:rPr>
        <w:t>đó.</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Ảnh S3 cho thấy output-smoke-test.csv upload thành công vào output/ lúc khoảng 15:10:57 UTC+7, tương đương 08:10:57 UTC. Ảnh Lambda Recent invocations vẫn ghi invocation mới nhất lúc 08:03:51 UTC. Vì vậy file output không gọi Processor; trigger được gi</w:t>
      </w:r>
      <w:r>
        <w:rPr>
          <w:rFonts w:cs="Times New Roman"/>
          <w:color w:val="000000" w:themeColor="text1"/>
          <w:szCs w:val="26"/>
        </w:rPr>
        <w:t>ới hạn theo prefix input/.</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File CSV này là dữ liệu giả để kiểm tra prefix, không phải CSV được sinh từ Textract.</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549900" cy="4160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5"/>
                    <a:stretch>
                      <a:fillRect/>
                    </a:stretch>
                  </pic:blipFill>
                  <pic:spPr>
                    <a:xfrm>
                      <a:off x="0" y="0"/>
                      <a:ext cx="5550418"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35. S3 xác nhận output-smoke-test.csv upload thành công vào output/</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lastRenderedPageBreak/>
        <w:drawing>
          <wp:inline distT="0" distB="0" distL="0" distR="0">
            <wp:extent cx="5669280" cy="2712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6"/>
                    <a:stretch>
                      <a:fillRect/>
                    </a:stretch>
                  </pic:blipFill>
                  <pic:spPr>
                    <a:xfrm>
                      <a:off x="0" y="0"/>
                      <a:ext cx="5669280" cy="2712907"/>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 xml:space="preserve">Hình 36. Recent invocations cho thấy lần gần nhất trước thời điểm </w:t>
      </w:r>
      <w:r>
        <w:rPr>
          <w:rFonts w:cs="Times New Roman"/>
          <w:b/>
          <w:color w:val="000000" w:themeColor="text1"/>
          <w:szCs w:val="26"/>
        </w:rPr>
        <w:t>upload output là 08:03:51 UTC</w:t>
      </w:r>
    </w:p>
    <w:p w:rsidR="001B7195" w:rsidRDefault="00502782">
      <w:pPr>
        <w:pStyle w:val="Heading2"/>
      </w:pPr>
      <w:bookmarkStart w:id="34" w:name="_Toc242575124"/>
      <w:bookmarkStart w:id="35" w:name="_Toc242706691"/>
      <w:r>
        <w:t>4.10. T</w:t>
      </w:r>
      <w:r>
        <w:t>ạ</w:t>
      </w:r>
      <w:r>
        <w:t>o Lambda Exporter skeleton</w:t>
      </w:r>
      <w:bookmarkEnd w:id="34"/>
      <w:bookmarkEnd w:id="35"/>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1. Mở Lambda → Functions → Create function → Author from scratch.</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2. Đặt Function name là textract-pipeline-exporter, Runtime Python 3.14, architecture x86_64 và execution role LabRole.</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3. Kh</w:t>
      </w:r>
      <w:r>
        <w:rPr>
          <w:rFonts w:cs="Times New Roman"/>
          <w:color w:val="000000" w:themeColor="text1"/>
          <w:szCs w:val="26"/>
        </w:rPr>
        <w:t>ông gắn VPC, thêm Project và Owner tags, rồi tạo function.</w:t>
      </w:r>
    </w:p>
    <w:p w:rsidR="001B7195" w:rsidRDefault="00502782">
      <w:pPr>
        <w:spacing w:after="0" w:line="360" w:lineRule="auto"/>
        <w:jc w:val="both"/>
        <w:rPr>
          <w:rFonts w:cs="Times New Roman"/>
          <w:color w:val="000000" w:themeColor="text1"/>
          <w:szCs w:val="26"/>
        </w:rPr>
      </w:pPr>
      <w:r>
        <w:rPr>
          <w:rFonts w:cs="Times New Roman"/>
          <w:color w:val="000000" w:themeColor="text1"/>
          <w:szCs w:val="26"/>
        </w:rPr>
        <w:t>4. Để code mẫu mặc định, không gắn trigger và không chạy export ở Giai đoạn 1. Chức năng đọc DynamoDB và ghi CSV vào S3 sẽ được thêm ở giai đoạn triển khai lõi.</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lastRenderedPageBreak/>
        <w:drawing>
          <wp:inline distT="0" distB="0" distL="0" distR="0">
            <wp:extent cx="5291455" cy="413512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7"/>
                    <a:stretch>
                      <a:fillRect/>
                    </a:stretch>
                  </pic:blipFill>
                  <pic:spPr>
                    <a:xfrm>
                      <a:off x="0" y="0"/>
                      <a:ext cx="5301880" cy="4143191"/>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37. Lambda textract-pipeline-</w:t>
      </w:r>
      <w:r>
        <w:rPr>
          <w:rFonts w:cs="Times New Roman"/>
          <w:b/>
          <w:color w:val="000000" w:themeColor="text1"/>
          <w:szCs w:val="26"/>
        </w:rPr>
        <w:t>exporter được tạo thành công</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316855" cy="4160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8"/>
                    <a:stretch>
                      <a:fillRect/>
                    </a:stretch>
                  </pic:blipFill>
                  <pic:spPr>
                    <a:xfrm>
                      <a:off x="0" y="0"/>
                      <a:ext cx="5316958" cy="4160520"/>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lastRenderedPageBreak/>
        <w:t>Hình 38. Trang Permissions hiển thị execution role LabRole; thông báo đỏ là giới hạn iam:GetPolicy của Learner Lab khi đọc resource summary</w:t>
      </w:r>
    </w:p>
    <w:p w:rsidR="001B7195" w:rsidRDefault="00502782">
      <w:pPr>
        <w:spacing w:after="0" w:line="360" w:lineRule="auto"/>
        <w:jc w:val="center"/>
        <w:rPr>
          <w:rFonts w:cs="Times New Roman"/>
          <w:color w:val="000000" w:themeColor="text1"/>
          <w:szCs w:val="26"/>
        </w:rPr>
      </w:pPr>
      <w:r>
        <w:rPr>
          <w:rFonts w:cs="Times New Roman"/>
          <w:noProof/>
          <w:color w:val="000000" w:themeColor="text1"/>
          <w:szCs w:val="26"/>
        </w:rPr>
        <w:drawing>
          <wp:inline distT="0" distB="0" distL="0" distR="0">
            <wp:extent cx="5266055" cy="4159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9"/>
                    <a:stretch>
                      <a:fillRect/>
                    </a:stretch>
                  </pic:blipFill>
                  <pic:spPr>
                    <a:xfrm>
                      <a:off x="0" y="0"/>
                      <a:ext cx="5266143" cy="4160519"/>
                    </a:xfrm>
                    <a:prstGeom prst="rect">
                      <a:avLst/>
                    </a:prstGeom>
                  </pic:spPr>
                </pic:pic>
              </a:graphicData>
            </a:graphic>
          </wp:inline>
        </w:drawing>
      </w:r>
    </w:p>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Hình 39. Tags Project và Owner của Lambda Exporter</w:t>
      </w:r>
    </w:p>
    <w:p w:rsidR="001B7195" w:rsidRDefault="00502782">
      <w:pPr>
        <w:pStyle w:val="Heading1"/>
      </w:pPr>
      <w:bookmarkStart w:id="36" w:name="_Toc242575125"/>
      <w:bookmarkStart w:id="37" w:name="_Toc242706692"/>
      <w:r>
        <w:t>5. K</w:t>
      </w:r>
      <w:r>
        <w:t>ế</w:t>
      </w:r>
      <w:r>
        <w:t>t qu</w:t>
      </w:r>
      <w:r>
        <w:t>ả</w:t>
      </w:r>
      <w:r>
        <w:t xml:space="preserve"> ki</w:t>
      </w:r>
      <w:r>
        <w:t>ể</w:t>
      </w:r>
      <w:r>
        <w:t>m th</w:t>
      </w:r>
      <w:r>
        <w:t>ử</w:t>
      </w:r>
      <w:bookmarkEnd w:id="36"/>
      <w:bookmarkEnd w:id="37"/>
    </w:p>
    <w:tbl>
      <w:tblPr>
        <w:tblStyle w:val="TableGrid"/>
        <w:tblW w:w="0" w:type="auto"/>
        <w:jc w:val="center"/>
        <w:tblLook w:val="04A0" w:firstRow="1" w:lastRow="0" w:firstColumn="1" w:lastColumn="0" w:noHBand="0" w:noVBand="1"/>
      </w:tblPr>
      <w:tblGrid>
        <w:gridCol w:w="2282"/>
        <w:gridCol w:w="7288"/>
      </w:tblGrid>
      <w:tr w:rsidR="001B7195">
        <w:trPr>
          <w:jc w:val="center"/>
        </w:trPr>
        <w:tc>
          <w:tcPr>
            <w:tcW w:w="0" w:type="auto"/>
            <w:shd w:val="clear" w:color="auto" w:fill="FFFFFF"/>
            <w:vAlign w:val="center"/>
          </w:tcPr>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Hạng mục</w:t>
            </w:r>
          </w:p>
        </w:tc>
        <w:tc>
          <w:tcPr>
            <w:tcW w:w="0" w:type="auto"/>
            <w:shd w:val="clear" w:color="auto" w:fill="FFFFFF"/>
            <w:vAlign w:val="center"/>
          </w:tcPr>
          <w:p w:rsidR="001B7195" w:rsidRDefault="00502782">
            <w:pPr>
              <w:spacing w:after="0" w:line="360" w:lineRule="auto"/>
              <w:jc w:val="both"/>
              <w:rPr>
                <w:rFonts w:cs="Times New Roman"/>
                <w:b/>
                <w:color w:val="000000" w:themeColor="text1"/>
                <w:szCs w:val="26"/>
              </w:rPr>
            </w:pPr>
            <w:r>
              <w:rPr>
                <w:rFonts w:cs="Times New Roman"/>
                <w:b/>
                <w:color w:val="000000" w:themeColor="text1"/>
                <w:szCs w:val="26"/>
              </w:rPr>
              <w:t>Kết quả</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DynamoDB table</w:t>
            </w:r>
          </w:p>
        </w:tc>
        <w:tc>
          <w:tcPr>
            <w:tcW w:w="0" w:type="auto"/>
            <w:shd w:val="clear" w:color="auto" w:fill="FFFFFF"/>
            <w:vAlign w:val="center"/>
          </w:tcPr>
          <w:p w:rsidR="001B7195" w:rsidRDefault="00502782">
            <w:pPr>
              <w:spacing w:after="0" w:line="360" w:lineRule="auto"/>
              <w:jc w:val="both"/>
              <w:rPr>
                <w:rFonts w:cs="Times New Roman"/>
                <w:color w:val="auto"/>
                <w:szCs w:val="26"/>
              </w:rPr>
            </w:pPr>
            <w:r>
              <w:rPr>
                <w:rFonts w:cs="Times New Roman"/>
                <w:color w:val="auto"/>
                <w:szCs w:val="26"/>
              </w:rPr>
              <w:t>Bảng ở trạng thái Active, có khóa PK và SK theo cấu hình, sử dụng chế độ On-demand; chưa có item tại thời điểm kiểm tra.</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SNS topic/email</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Standard; ảnh subscription Confirmed thuộc account 535709085695</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Lambda test event</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szCs w:val="26"/>
              </w:rPr>
              <w:t xml:space="preserve">Sự kiện kiểm thử thủ công được thực thi thành công, trả về </w:t>
            </w:r>
            <w:r>
              <w:rPr>
                <w:rStyle w:val="HTMLCode"/>
                <w:rFonts w:ascii="Times New Roman" w:hAnsi="Times New Roman" w:cs="Times New Roman"/>
                <w:sz w:val="26"/>
                <w:szCs w:val="26"/>
              </w:rPr>
              <w:t>statusCode</w:t>
            </w:r>
            <w:r>
              <w:rPr>
                <w:rFonts w:cs="Times New Roman"/>
                <w:szCs w:val="26"/>
              </w:rPr>
              <w:t xml:space="preserve"> 200 và xử lý một đối tượng trong event mẫu.</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S3 input → Processor</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szCs w:val="26"/>
              </w:rPr>
              <w:t xml:space="preserve">Khi tải tệp lên prefix </w:t>
            </w:r>
            <w:r>
              <w:rPr>
                <w:rStyle w:val="HTMLCode"/>
                <w:rFonts w:ascii="Times New Roman" w:hAnsi="Times New Roman" w:cs="Times New Roman"/>
                <w:sz w:val="26"/>
                <w:szCs w:val="26"/>
              </w:rPr>
              <w:t>input/</w:t>
            </w:r>
            <w:r>
              <w:rPr>
                <w:rFonts w:cs="Times New Roman"/>
                <w:szCs w:val="26"/>
              </w:rPr>
              <w:t>, Lambda Processor được kích hoạt và CloudWatch ghi nhận đúng bucket, object key cùng trạng</w:t>
            </w:r>
            <w:r>
              <w:rPr>
                <w:rFonts w:cs="Times New Roman"/>
                <w:szCs w:val="26"/>
              </w:rPr>
              <w:t xml:space="preserve"> thái </w:t>
            </w:r>
            <w:r>
              <w:rPr>
                <w:rStyle w:val="HTMLCode"/>
                <w:rFonts w:ascii="Times New Roman" w:hAnsi="Times New Roman" w:cs="Times New Roman"/>
                <w:sz w:val="26"/>
                <w:szCs w:val="26"/>
              </w:rPr>
              <w:t>RECEIVED</w:t>
            </w:r>
            <w:r>
              <w:rPr>
                <w:rFonts w:cs="Times New Roman"/>
                <w:szCs w:val="26"/>
              </w:rPr>
              <w:t>.</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S3 output không gọi Processor</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szCs w:val="26"/>
              </w:rPr>
              <w:t xml:space="preserve">Trong lần kiểm thử được ghi nhận, không quan sát thấy invocation mới sau khi tải tệp lên prefix </w:t>
            </w:r>
            <w:r>
              <w:rPr>
                <w:rStyle w:val="HTMLCode"/>
                <w:rFonts w:ascii="Times New Roman" w:hAnsi="Times New Roman" w:cs="Times New Roman"/>
                <w:sz w:val="26"/>
                <w:szCs w:val="26"/>
              </w:rPr>
              <w:t>output/.</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lastRenderedPageBreak/>
              <w:t>Lambda Exporter skeleton</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szCs w:val="26"/>
              </w:rPr>
              <w:t xml:space="preserve">Hàm Lambda Exporter đã được tạo; execution role và các thẻ tài nguyên được </w:t>
            </w:r>
            <w:r>
              <w:rPr>
                <w:rFonts w:cs="Times New Roman"/>
                <w:szCs w:val="26"/>
              </w:rPr>
              <w:t>kiểm tra.</w:t>
            </w:r>
          </w:p>
        </w:tc>
      </w:tr>
      <w:tr w:rsidR="001B7195">
        <w:trPr>
          <w:jc w:val="center"/>
        </w:trPr>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color w:val="000000" w:themeColor="text1"/>
                <w:szCs w:val="26"/>
              </w:rPr>
              <w:t>Resource tags</w:t>
            </w:r>
          </w:p>
        </w:tc>
        <w:tc>
          <w:tcPr>
            <w:tcW w:w="0" w:type="auto"/>
            <w:shd w:val="clear" w:color="auto" w:fill="FFFFFF"/>
            <w:vAlign w:val="center"/>
          </w:tcPr>
          <w:p w:rsidR="001B7195" w:rsidRDefault="00502782">
            <w:pPr>
              <w:spacing w:after="0" w:line="360" w:lineRule="auto"/>
              <w:jc w:val="both"/>
              <w:rPr>
                <w:rFonts w:cs="Times New Roman"/>
                <w:color w:val="000000" w:themeColor="text1"/>
                <w:szCs w:val="26"/>
              </w:rPr>
            </w:pPr>
            <w:r>
              <w:rPr>
                <w:rFonts w:cs="Times New Roman"/>
                <w:szCs w:val="26"/>
              </w:rPr>
              <w:t xml:space="preserve">Các ảnh minh chứng ghi nhận thẻ </w:t>
            </w:r>
            <w:r>
              <w:rPr>
                <w:rStyle w:val="HTMLCode"/>
                <w:rFonts w:ascii="Times New Roman" w:hAnsi="Times New Roman" w:cs="Times New Roman"/>
                <w:sz w:val="26"/>
                <w:szCs w:val="26"/>
              </w:rPr>
              <w:t>Project</w:t>
            </w:r>
            <w:r>
              <w:rPr>
                <w:rFonts w:cs="Times New Roman"/>
                <w:szCs w:val="26"/>
              </w:rPr>
              <w:t xml:space="preserve"> và </w:t>
            </w:r>
            <w:r>
              <w:rPr>
                <w:rStyle w:val="HTMLCode"/>
                <w:rFonts w:ascii="Times New Roman" w:hAnsi="Times New Roman" w:cs="Times New Roman"/>
                <w:sz w:val="26"/>
                <w:szCs w:val="26"/>
              </w:rPr>
              <w:t>Owner</w:t>
            </w:r>
            <w:r>
              <w:rPr>
                <w:rFonts w:cs="Times New Roman"/>
                <w:szCs w:val="26"/>
              </w:rPr>
              <w:t xml:space="preserve"> trên những tài nguyên tương ứng.</w:t>
            </w:r>
          </w:p>
        </w:tc>
      </w:tr>
      <w:tr w:rsidR="001B7195">
        <w:trPr>
          <w:jc w:val="center"/>
        </w:trPr>
        <w:tc>
          <w:tcPr>
            <w:tcW w:w="2282" w:type="dxa"/>
          </w:tcPr>
          <w:p w:rsidR="001B7195" w:rsidRDefault="00502782">
            <w:r>
              <w:t>VPC, subnet và route table</w:t>
            </w:r>
          </w:p>
        </w:tc>
        <w:tc>
          <w:tcPr>
            <w:tcW w:w="7288" w:type="dxa"/>
          </w:tcPr>
          <w:p w:rsidR="001B7195" w:rsidRDefault="00502782">
            <w:r>
              <w:t xml:space="preserve">VPC, hai subnet /24 ở us-east-1a và us-east-1b; route table chính chỉ có route local, hai subnet dùng route table này </w:t>
            </w:r>
            <w:r>
              <w:t>mặc định. VPC, subnet và route table có tags theo quy ước.</w:t>
            </w:r>
          </w:p>
        </w:tc>
      </w:tr>
    </w:tbl>
    <w:p w:rsidR="001B7195" w:rsidRDefault="001B7195">
      <w:pPr>
        <w:spacing w:after="0" w:line="360" w:lineRule="auto"/>
        <w:jc w:val="both"/>
        <w:rPr>
          <w:rFonts w:cs="Times New Roman"/>
          <w:color w:val="000000" w:themeColor="text1"/>
          <w:szCs w:val="26"/>
        </w:rPr>
      </w:pPr>
    </w:p>
    <w:p w:rsidR="001B7195" w:rsidRDefault="00502782">
      <w:pPr>
        <w:pStyle w:val="Heading1"/>
      </w:pPr>
      <w:bookmarkStart w:id="38" w:name="_Toc242575130"/>
      <w:bookmarkStart w:id="39" w:name="_Toc242706693"/>
      <w:r>
        <w:t>6</w:t>
      </w:r>
      <w:r>
        <w:t>. K</w:t>
      </w:r>
      <w:r>
        <w:t>ế</w:t>
      </w:r>
      <w:r>
        <w:t>t lu</w:t>
      </w:r>
      <w:r>
        <w:t>ậ</w:t>
      </w:r>
      <w:r>
        <w:t>n</w:t>
      </w:r>
      <w:bookmarkEnd w:id="38"/>
      <w:bookmarkEnd w:id="39"/>
    </w:p>
    <w:p w:rsidR="001B7195" w:rsidRDefault="00502782">
      <w:pPr>
        <w:spacing w:after="0" w:line="360" w:lineRule="auto"/>
        <w:ind w:firstLine="720"/>
        <w:jc w:val="both"/>
        <w:rPr>
          <w:rFonts w:cs="Times New Roman"/>
          <w:color w:val="auto"/>
          <w:szCs w:val="26"/>
        </w:rPr>
      </w:pPr>
      <w:r>
        <w:t xml:space="preserve">Trong tuần 1, nhóm đã tạo VPC cùng hai subnet ở hai Availability Zone, gắn tags và kiểm tra route table chính chỉ có route nội bộ local. Nhóm cũng kiểm tra luồng S3 → Lambda </w:t>
      </w:r>
      <w:r>
        <w:t>Processor → CloudWatch: tệp trong input/ tạo invocation với trạng thái RECEIVED, còn lượt tải tệp thử lên output/ không tạo invocation mới. Các chức năng Textract, ghi kết quả vào DynamoDB, gửi thông báo từ Lambda và tạo CSV nghiệp vụ sẽ được làm ở giai đo</w:t>
      </w:r>
      <w:r>
        <w:t>ạn sau.</w:t>
      </w:r>
    </w:p>
    <w:p w:rsidR="001B7195" w:rsidRDefault="00502782">
      <w:pPr>
        <w:spacing w:after="0" w:line="360" w:lineRule="auto"/>
        <w:ind w:firstLine="720"/>
        <w:jc w:val="both"/>
        <w:rPr>
          <w:rFonts w:cs="Times New Roman"/>
          <w:color w:val="auto"/>
          <w:szCs w:val="26"/>
        </w:rPr>
      </w:pPr>
      <w:r>
        <w:rPr>
          <w:rFonts w:cs="Times New Roman"/>
          <w:color w:val="auto"/>
          <w:szCs w:val="26"/>
        </w:rPr>
        <w:t>Tuy nhiên, hệ thống chưa hoàn thiện chức năng số hóa tài liệu. Việc trích xuất thông tin bằng Amazon Textract, lưu kết quả vào DynamoDB, gửi thông báo qua SNS và tạo tệp CSV từ dữ liệu thực tế vẫn cần được triển khai. Nhóm cũng chưa kiểm thử trên b</w:t>
      </w:r>
      <w:r>
        <w:rPr>
          <w:rFonts w:cs="Times New Roman"/>
          <w:color w:val="auto"/>
          <w:szCs w:val="26"/>
        </w:rPr>
        <w:t>ộ 30 tài liệu mẫu và chưa đánh giá độ chính xác của kết quả trích xuất.</w:t>
      </w:r>
    </w:p>
    <w:p w:rsidR="001B7195" w:rsidRDefault="00502782">
      <w:pPr>
        <w:spacing w:after="0" w:line="360" w:lineRule="auto"/>
        <w:ind w:firstLine="720"/>
        <w:jc w:val="both"/>
        <w:rPr>
          <w:rFonts w:cs="Times New Roman"/>
          <w:color w:val="auto"/>
          <w:szCs w:val="26"/>
        </w:rPr>
      </w:pPr>
      <w:r>
        <w:rPr>
          <w:rFonts w:cs="Times New Roman"/>
          <w:color w:val="auto"/>
          <w:szCs w:val="26"/>
        </w:rPr>
        <w:t>Trong giai đoạn tiếp theo, nhóm sẽ tập trung tích hợp các chức năng xử lý tài liệu, hoàn thiện luồng lưu trữ và xuất dữ liệu, sau đó tiến hành kiểm thử trên bộ tài liệu mẫu và đánh giá</w:t>
      </w:r>
      <w:r>
        <w:rPr>
          <w:rFonts w:cs="Times New Roman"/>
          <w:color w:val="auto"/>
          <w:szCs w:val="26"/>
        </w:rPr>
        <w:t xml:space="preserve"> kết quả theo các chỉ số phù hợp. Đây sẽ là cơ sở để xác định mức độ đáp ứng yêu cầu của hệ thống và đề xuất các hướng cải thiện trong quá trình phát triển.</w:t>
      </w:r>
    </w:p>
    <w:p w:rsidR="001B7195" w:rsidRDefault="001B7195">
      <w:pPr>
        <w:spacing w:after="0" w:line="360" w:lineRule="auto"/>
        <w:jc w:val="both"/>
      </w:pPr>
    </w:p>
    <w:sectPr w:rsidR="001B7195">
      <w:headerReference w:type="default" r:id="rId50"/>
      <w:footerReference w:type="default" r:id="rId51"/>
      <w:pgSz w:w="11906" w:h="16838"/>
      <w:pgMar w:top="1191" w:right="1276" w:bottom="1191"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782" w:rsidRDefault="00502782">
      <w:pPr>
        <w:spacing w:line="240" w:lineRule="auto"/>
      </w:pPr>
      <w:r>
        <w:separator/>
      </w:r>
    </w:p>
  </w:endnote>
  <w:endnote w:type="continuationSeparator" w:id="0">
    <w:p w:rsidR="00502782" w:rsidRDefault="00502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default"/>
    <w:sig w:usb0="00000000" w:usb1="00000000"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195" w:rsidRDefault="001B7195">
    <w:pPr>
      <w:pStyle w:val="Footer"/>
      <w:jc w:val="right"/>
    </w:pPr>
  </w:p>
  <w:p w:rsidR="001B7195" w:rsidRDefault="001B71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0258128"/>
    </w:sdtPr>
    <w:sdtEndPr/>
    <w:sdtContent>
      <w:p w:rsidR="001B7195" w:rsidRDefault="00502782">
        <w:pPr>
          <w:pStyle w:val="Footer"/>
          <w:jc w:val="right"/>
        </w:pPr>
        <w:r>
          <w:fldChar w:fldCharType="begin"/>
        </w:r>
        <w:r>
          <w:instrText xml:space="preserve"> PAGE   \* MERGEFORMAT </w:instrText>
        </w:r>
        <w:r>
          <w:fldChar w:fldCharType="separate"/>
        </w:r>
        <w:r>
          <w:t>2</w:t>
        </w:r>
        <w:r>
          <w:fldChar w:fldCharType="end"/>
        </w:r>
      </w:p>
    </w:sdtContent>
  </w:sdt>
  <w:p w:rsidR="001B7195" w:rsidRDefault="001B7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782" w:rsidRDefault="00502782">
      <w:pPr>
        <w:spacing w:after="0"/>
      </w:pPr>
      <w:r>
        <w:separator/>
      </w:r>
    </w:p>
  </w:footnote>
  <w:footnote w:type="continuationSeparator" w:id="0">
    <w:p w:rsidR="00502782" w:rsidRDefault="005027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195" w:rsidRDefault="001B7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1E"/>
    <w:rsid w:val="00034616"/>
    <w:rsid w:val="0006063C"/>
    <w:rsid w:val="000D0CD9"/>
    <w:rsid w:val="00106A86"/>
    <w:rsid w:val="0015074B"/>
    <w:rsid w:val="001B7195"/>
    <w:rsid w:val="001D6A63"/>
    <w:rsid w:val="001E7893"/>
    <w:rsid w:val="001F050F"/>
    <w:rsid w:val="0029639D"/>
    <w:rsid w:val="002E02F6"/>
    <w:rsid w:val="003239BF"/>
    <w:rsid w:val="00326F90"/>
    <w:rsid w:val="0036126F"/>
    <w:rsid w:val="003B7AF1"/>
    <w:rsid w:val="00415105"/>
    <w:rsid w:val="00502782"/>
    <w:rsid w:val="0051471A"/>
    <w:rsid w:val="00514D81"/>
    <w:rsid w:val="00593B84"/>
    <w:rsid w:val="005D5641"/>
    <w:rsid w:val="00690EC0"/>
    <w:rsid w:val="006A511C"/>
    <w:rsid w:val="007C6BF3"/>
    <w:rsid w:val="007E6F8E"/>
    <w:rsid w:val="008048B3"/>
    <w:rsid w:val="00835445"/>
    <w:rsid w:val="00835B74"/>
    <w:rsid w:val="00845739"/>
    <w:rsid w:val="008511BA"/>
    <w:rsid w:val="008E3704"/>
    <w:rsid w:val="00935504"/>
    <w:rsid w:val="009B3E6F"/>
    <w:rsid w:val="00A02FE8"/>
    <w:rsid w:val="00A04866"/>
    <w:rsid w:val="00A167D0"/>
    <w:rsid w:val="00AA1D8D"/>
    <w:rsid w:val="00B47730"/>
    <w:rsid w:val="00B624EB"/>
    <w:rsid w:val="00B870C2"/>
    <w:rsid w:val="00C12AA9"/>
    <w:rsid w:val="00C56F62"/>
    <w:rsid w:val="00CB0664"/>
    <w:rsid w:val="00D04571"/>
    <w:rsid w:val="00D94601"/>
    <w:rsid w:val="00DD173F"/>
    <w:rsid w:val="00E95993"/>
    <w:rsid w:val="00EE30F2"/>
    <w:rsid w:val="00EE48E4"/>
    <w:rsid w:val="00EE7E0C"/>
    <w:rsid w:val="00F14859"/>
    <w:rsid w:val="00F65C7E"/>
    <w:rsid w:val="00F831EB"/>
    <w:rsid w:val="00FC693F"/>
    <w:rsid w:val="0127533C"/>
    <w:rsid w:val="02BB7746"/>
    <w:rsid w:val="06930D79"/>
    <w:rsid w:val="10C4382B"/>
    <w:rsid w:val="112216FC"/>
    <w:rsid w:val="1AA27714"/>
    <w:rsid w:val="1E8B65A8"/>
    <w:rsid w:val="299946CD"/>
    <w:rsid w:val="319654B7"/>
    <w:rsid w:val="3D192362"/>
    <w:rsid w:val="4403263E"/>
    <w:rsid w:val="4B842C8D"/>
    <w:rsid w:val="67DB7004"/>
    <w:rsid w:val="6AF73673"/>
    <w:rsid w:val="6BEE2698"/>
    <w:rsid w:val="725047DE"/>
    <w:rsid w:val="72F737AD"/>
    <w:rsid w:val="73EC196F"/>
    <w:rsid w:val="7E410432"/>
    <w:rsid w:val="7EB73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73265CF"/>
  <w14:defaultImageDpi w14:val="300"/>
  <w15:docId w15:val="{2E4A1CE9-5D58-41EE-B5DE-A0605A6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0" w:line="300" w:lineRule="auto"/>
    </w:pPr>
    <w:rPr>
      <w:rFonts w:eastAsia="Times New Roman" w:cstheme="minorBidi"/>
      <w:color w:val="000000"/>
      <w:sz w:val="26"/>
      <w:szCs w:val="22"/>
    </w:rPr>
  </w:style>
  <w:style w:type="paragraph" w:styleId="Heading1">
    <w:name w:val="heading 1"/>
    <w:basedOn w:val="Normal"/>
    <w:next w:val="Normal"/>
    <w:link w:val="Heading1Char"/>
    <w:uiPriority w:val="9"/>
    <w:qFormat/>
    <w:pPr>
      <w:keepNext/>
      <w:keepLines/>
      <w:spacing w:after="0" w:line="360" w:lineRule="auto"/>
      <w:jc w:val="both"/>
      <w:outlineLvl w:val="0"/>
    </w:pPr>
    <w:rPr>
      <w:rFonts w:eastAsiaTheme="majorEastAsia" w:cstheme="majorBidi"/>
      <w:b/>
      <w:bCs/>
      <w:color w:val="auto"/>
      <w:szCs w:val="28"/>
    </w:rPr>
  </w:style>
  <w:style w:type="paragraph" w:styleId="Heading2">
    <w:name w:val="heading 2"/>
    <w:basedOn w:val="Normal"/>
    <w:next w:val="Normal"/>
    <w:link w:val="Heading2Char"/>
    <w:uiPriority w:val="9"/>
    <w:unhideWhenUsed/>
    <w:qFormat/>
    <w:pPr>
      <w:keepNext/>
      <w:keepLines/>
      <w:spacing w:after="0" w:line="360" w:lineRule="auto"/>
      <w:jc w:val="both"/>
      <w:outlineLvl w:val="1"/>
    </w:pPr>
    <w:rPr>
      <w:rFonts w:eastAsiaTheme="majorEastAsia" w:cstheme="majorBidi"/>
      <w:b/>
      <w:bCs/>
      <w:color w:val="auto"/>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qFormat/>
    <w:pPr>
      <w:spacing w:before="100" w:beforeAutospacing="1" w:afterAutospacing="1" w:line="240" w:lineRule="auto"/>
    </w:pPr>
    <w:rPr>
      <w:rFonts w:cs="Times New Roman"/>
      <w:color w:val="auto"/>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tabs>
        <w:tab w:val="right" w:leader="dot" w:pos="9060"/>
      </w:tabs>
    </w:pPr>
    <w:rPr>
      <w:rFonts w:eastAsiaTheme="majorEastAsia"/>
      <w:b/>
      <w:kern w:val="36"/>
    </w:rPr>
  </w:style>
  <w:style w:type="paragraph" w:styleId="TOC2">
    <w:name w:val="toc 2"/>
    <w:basedOn w:val="Normal"/>
    <w:next w:val="Normal"/>
    <w:autoRedefine/>
    <w:uiPriority w:val="39"/>
    <w:unhideWhenUsed/>
    <w:qFormat/>
    <w:pPr>
      <w:ind w:left="26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458CD-CC5A-402A-8376-BB436346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3111</Words>
  <Characters>17738</Characters>
  <Application>Microsoft Office Word</Application>
  <DocSecurity>0</DocSecurity>
  <Lines>147</Lines>
  <Paragraphs>41</Paragraphs>
  <ScaleCrop>false</ScaleCrop>
  <Company/>
  <LinksUpToDate>false</LinksUpToDate>
  <CharactersWithSpaces>20808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quocviet171006@gmail.com</cp:lastModifiedBy>
  <cp:revision>27</cp:revision>
  <dcterms:created xsi:type="dcterms:W3CDTF">2013-12-23T23:15:00Z</dcterms:created>
  <dcterms:modified xsi:type="dcterms:W3CDTF">2026-10-12T07:11:00Z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eyJoZGlkIjoiZTMyZGNhMmViOWRiMDg2MmYxYzBlNjkxNzZhZDgyNzkiLCJ1c2VySWQiOiIxMzkyMTU0Nzg2NDIyIn0=</vt:lpwstr>
  </property>
  <property fmtid="{D5CDD505-2E9C-101B-9397-08002B2CF9AE}" pid="3" name="KSOProductBuildVer">
    <vt:lpwstr>1033-12.1.0.28485</vt:lpwstr>
  </property>
  <property fmtid="{D5CDD505-2E9C-101B-9397-08002B2CF9AE}" pid="4" name="ICV">
    <vt:lpwstr>B1E8CC62B32D41C99C7F78FEBA119D7E_12</vt:lpwstr>
  </property>
</Properties>
</file>